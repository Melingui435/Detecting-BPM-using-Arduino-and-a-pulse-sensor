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F1BF" w14:textId="77777777" w:rsidR="00DF115C" w:rsidRDefault="00000000">
      <w:pPr>
        <w:spacing w:after="0"/>
        <w:jc w:val="center"/>
        <w:rPr>
          <w:rFonts w:ascii="Times New Roman" w:hAnsi="Times New Roman" w:cs="Times New Roman"/>
          <w:b/>
          <w:sz w:val="36"/>
          <w:szCs w:val="36"/>
        </w:rPr>
      </w:pPr>
      <w:r>
        <w:rPr>
          <w:rFonts w:ascii="Times New Roman" w:hAnsi="Times New Roman" w:cs="Times New Roman"/>
          <w:b/>
          <w:sz w:val="36"/>
          <w:szCs w:val="36"/>
        </w:rPr>
        <w:t>CAPSTONE PROJECT REPORT</w:t>
      </w:r>
    </w:p>
    <w:p w14:paraId="528AE7A7" w14:textId="77777777" w:rsidR="00DF115C" w:rsidRDefault="00000000">
      <w:pPr>
        <w:spacing w:after="0"/>
        <w:jc w:val="center"/>
        <w:rPr>
          <w:rFonts w:ascii="Times New Roman" w:hAnsi="Times New Roman" w:cs="Times New Roman"/>
          <w:sz w:val="26"/>
          <w:szCs w:val="26"/>
        </w:rPr>
      </w:pPr>
      <w:r>
        <w:rPr>
          <w:rFonts w:ascii="Times New Roman" w:hAnsi="Times New Roman" w:cs="Times New Roman"/>
          <w:sz w:val="26"/>
          <w:szCs w:val="26"/>
        </w:rPr>
        <w:t>(Project Term August-November 2025)</w:t>
      </w:r>
    </w:p>
    <w:p w14:paraId="35E5E582" w14:textId="77777777" w:rsidR="00DF115C" w:rsidRDefault="00DF115C">
      <w:pPr>
        <w:spacing w:after="0"/>
        <w:jc w:val="center"/>
        <w:rPr>
          <w:rFonts w:ascii="Times New Roman" w:hAnsi="Times New Roman" w:cs="Times New Roman"/>
        </w:rPr>
      </w:pPr>
    </w:p>
    <w:p w14:paraId="4FA27F06" w14:textId="77777777" w:rsidR="00DF115C" w:rsidRDefault="00DF115C">
      <w:pPr>
        <w:spacing w:after="0"/>
        <w:jc w:val="center"/>
        <w:rPr>
          <w:rFonts w:ascii="Times New Roman" w:hAnsi="Times New Roman" w:cs="Times New Roman"/>
        </w:rPr>
      </w:pPr>
    </w:p>
    <w:p w14:paraId="27EFD802" w14:textId="77777777" w:rsidR="00DF115C" w:rsidRDefault="00000000">
      <w:pPr>
        <w:jc w:val="center"/>
        <w:rPr>
          <w:rFonts w:ascii="Times New Roman" w:hAnsi="Times New Roman" w:cs="Times New Roman"/>
          <w:b/>
          <w:bCs/>
          <w:sz w:val="36"/>
          <w:szCs w:val="36"/>
        </w:rPr>
      </w:pPr>
      <w:r>
        <w:rPr>
          <w:rFonts w:ascii="Times New Roman" w:hAnsi="Times New Roman" w:cs="Times New Roman"/>
          <w:b/>
          <w:bCs/>
          <w:sz w:val="36"/>
          <w:szCs w:val="36"/>
        </w:rPr>
        <w:t>IOT-BASED MEDICAL EMERGENCY RESPONSE SYSTEM</w:t>
      </w:r>
    </w:p>
    <w:p w14:paraId="373E7B80" w14:textId="77777777" w:rsidR="00DF115C" w:rsidRDefault="00DF115C">
      <w:pPr>
        <w:spacing w:after="0"/>
        <w:jc w:val="center"/>
        <w:rPr>
          <w:rFonts w:ascii="Times New Roman" w:hAnsi="Times New Roman" w:cs="Times New Roman"/>
        </w:rPr>
      </w:pPr>
    </w:p>
    <w:p w14:paraId="7314AEDF" w14:textId="77777777" w:rsidR="00DF115C" w:rsidRDefault="00000000">
      <w:pPr>
        <w:spacing w:after="0"/>
        <w:jc w:val="center"/>
        <w:rPr>
          <w:rFonts w:ascii="Times New Roman" w:hAnsi="Times New Roman" w:cs="Times New Roman"/>
        </w:rPr>
      </w:pPr>
      <w:r>
        <w:rPr>
          <w:rFonts w:ascii="Times New Roman" w:hAnsi="Times New Roman" w:cs="Times New Roman"/>
        </w:rPr>
        <w:t>Submitted by</w:t>
      </w:r>
    </w:p>
    <w:p w14:paraId="7B8584E3" w14:textId="77777777" w:rsidR="00DF115C" w:rsidRDefault="00DF115C">
      <w:pPr>
        <w:spacing w:after="0"/>
        <w:jc w:val="center"/>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3544"/>
      </w:tblGrid>
      <w:tr w:rsidR="00DF115C" w14:paraId="29AC36CB" w14:textId="77777777">
        <w:trPr>
          <w:jc w:val="center"/>
        </w:trPr>
        <w:tc>
          <w:tcPr>
            <w:tcW w:w="4819" w:type="dxa"/>
          </w:tcPr>
          <w:p w14:paraId="4C47FD9D" w14:textId="77777777" w:rsidR="00DF115C"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Chiedza Mutinha</w:t>
            </w:r>
          </w:p>
        </w:tc>
        <w:tc>
          <w:tcPr>
            <w:tcW w:w="3544" w:type="dxa"/>
          </w:tcPr>
          <w:p w14:paraId="00D94156" w14:textId="77777777" w:rsidR="00DF115C" w:rsidRDefault="00000000">
            <w:pPr>
              <w:spacing w:after="0"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12209501</w:t>
            </w:r>
          </w:p>
        </w:tc>
      </w:tr>
      <w:tr w:rsidR="00DF115C" w14:paraId="788C129D" w14:textId="77777777">
        <w:trPr>
          <w:jc w:val="center"/>
        </w:trPr>
        <w:tc>
          <w:tcPr>
            <w:tcW w:w="4819" w:type="dxa"/>
          </w:tcPr>
          <w:p w14:paraId="4EBEC637" w14:textId="77777777" w:rsidR="00DF115C"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Godswill </w:t>
            </w:r>
            <w:proofErr w:type="spellStart"/>
            <w:r>
              <w:rPr>
                <w:rFonts w:ascii="Times New Roman" w:hAnsi="Times New Roman" w:cs="Times New Roman"/>
                <w:sz w:val="28"/>
                <w:szCs w:val="28"/>
                <w:lang w:val="en-IN"/>
              </w:rPr>
              <w:t>Nkenganyi</w:t>
            </w:r>
            <w:proofErr w:type="spellEnd"/>
          </w:p>
        </w:tc>
        <w:tc>
          <w:tcPr>
            <w:tcW w:w="3544" w:type="dxa"/>
          </w:tcPr>
          <w:p w14:paraId="07C7015D" w14:textId="77777777" w:rsidR="00DF115C" w:rsidRDefault="00000000">
            <w:pPr>
              <w:spacing w:after="0"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12223095</w:t>
            </w:r>
          </w:p>
        </w:tc>
      </w:tr>
      <w:tr w:rsidR="00DF115C" w14:paraId="14623676" w14:textId="77777777">
        <w:trPr>
          <w:jc w:val="center"/>
        </w:trPr>
        <w:tc>
          <w:tcPr>
            <w:tcW w:w="4819" w:type="dxa"/>
          </w:tcPr>
          <w:p w14:paraId="30B31C54" w14:textId="77777777" w:rsidR="00DF115C"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Precocious Ndebele</w:t>
            </w:r>
          </w:p>
        </w:tc>
        <w:tc>
          <w:tcPr>
            <w:tcW w:w="3544" w:type="dxa"/>
          </w:tcPr>
          <w:p w14:paraId="62528FC4" w14:textId="77777777" w:rsidR="00DF115C" w:rsidRDefault="00000000">
            <w:pPr>
              <w:spacing w:after="0"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12202863</w:t>
            </w:r>
          </w:p>
        </w:tc>
      </w:tr>
      <w:tr w:rsidR="00DF115C" w14:paraId="0A013C01" w14:textId="77777777">
        <w:trPr>
          <w:jc w:val="center"/>
        </w:trPr>
        <w:tc>
          <w:tcPr>
            <w:tcW w:w="4819" w:type="dxa"/>
          </w:tcPr>
          <w:p w14:paraId="16D001B2" w14:textId="77777777" w:rsidR="00DF115C"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Daniella Esther Melingui </w:t>
            </w:r>
            <w:proofErr w:type="spellStart"/>
            <w:r>
              <w:rPr>
                <w:rFonts w:ascii="Times New Roman" w:hAnsi="Times New Roman" w:cs="Times New Roman"/>
                <w:sz w:val="28"/>
                <w:szCs w:val="28"/>
                <w:lang w:val="en-IN"/>
              </w:rPr>
              <w:t>Ndiengwasa</w:t>
            </w:r>
            <w:proofErr w:type="spellEnd"/>
          </w:p>
        </w:tc>
        <w:tc>
          <w:tcPr>
            <w:tcW w:w="3544" w:type="dxa"/>
          </w:tcPr>
          <w:p w14:paraId="44DDBF50" w14:textId="77777777" w:rsidR="00DF115C" w:rsidRDefault="00000000">
            <w:pPr>
              <w:spacing w:after="0"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12224313</w:t>
            </w:r>
          </w:p>
        </w:tc>
      </w:tr>
      <w:tr w:rsidR="00DF115C" w14:paraId="672D9ADD" w14:textId="77777777">
        <w:trPr>
          <w:jc w:val="center"/>
        </w:trPr>
        <w:tc>
          <w:tcPr>
            <w:tcW w:w="4819" w:type="dxa"/>
          </w:tcPr>
          <w:p w14:paraId="6C67A0F7" w14:textId="77777777" w:rsidR="00DF115C"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Alvin Awuku </w:t>
            </w:r>
            <w:proofErr w:type="spellStart"/>
            <w:r>
              <w:rPr>
                <w:rFonts w:ascii="Times New Roman" w:hAnsi="Times New Roman" w:cs="Times New Roman"/>
                <w:sz w:val="28"/>
                <w:szCs w:val="28"/>
                <w:lang w:val="en-IN"/>
              </w:rPr>
              <w:t>Akoamah</w:t>
            </w:r>
            <w:proofErr w:type="spellEnd"/>
          </w:p>
        </w:tc>
        <w:tc>
          <w:tcPr>
            <w:tcW w:w="3544" w:type="dxa"/>
          </w:tcPr>
          <w:p w14:paraId="5E97232F" w14:textId="77777777" w:rsidR="00DF115C" w:rsidRDefault="00000000">
            <w:pPr>
              <w:spacing w:after="0"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12224362</w:t>
            </w:r>
          </w:p>
        </w:tc>
      </w:tr>
    </w:tbl>
    <w:p w14:paraId="5B9AF37D" w14:textId="77777777" w:rsidR="00DF115C" w:rsidRDefault="00DF115C">
      <w:pPr>
        <w:spacing w:after="0"/>
        <w:jc w:val="center"/>
        <w:rPr>
          <w:rFonts w:ascii="Times New Roman" w:hAnsi="Times New Roman" w:cs="Times New Roman"/>
          <w:b/>
        </w:rPr>
      </w:pPr>
    </w:p>
    <w:p w14:paraId="627BEF21" w14:textId="77777777" w:rsidR="00DF115C" w:rsidRDefault="00DF115C">
      <w:pPr>
        <w:spacing w:after="0"/>
        <w:rPr>
          <w:rFonts w:ascii="Times New Roman" w:hAnsi="Times New Roman" w:cs="Times New Roman"/>
        </w:rPr>
      </w:pPr>
    </w:p>
    <w:p w14:paraId="4791B455" w14:textId="77777777" w:rsidR="00DF115C" w:rsidRDefault="00000000">
      <w:pPr>
        <w:spacing w:after="0"/>
        <w:jc w:val="center"/>
        <w:rPr>
          <w:rFonts w:ascii="Times New Roman" w:hAnsi="Times New Roman" w:cs="Times New Roman"/>
          <w:b/>
          <w:sz w:val="24"/>
        </w:rPr>
      </w:pPr>
      <w:r>
        <w:rPr>
          <w:rFonts w:ascii="Times New Roman" w:hAnsi="Times New Roman" w:cs="Times New Roman"/>
          <w:b/>
          <w:sz w:val="24"/>
        </w:rPr>
        <w:t>Project Group Number: KC549</w:t>
      </w:r>
    </w:p>
    <w:p w14:paraId="3BBFF792" w14:textId="77777777" w:rsidR="00DF115C" w:rsidRDefault="00DF115C">
      <w:pPr>
        <w:spacing w:after="0"/>
        <w:jc w:val="center"/>
        <w:rPr>
          <w:rFonts w:ascii="Times New Roman" w:hAnsi="Times New Roman" w:cs="Times New Roman"/>
          <w:b/>
          <w:sz w:val="24"/>
        </w:rPr>
      </w:pPr>
    </w:p>
    <w:p w14:paraId="4E897BF2" w14:textId="77777777" w:rsidR="00DF115C" w:rsidRDefault="00000000">
      <w:pPr>
        <w:spacing w:after="0"/>
        <w:jc w:val="center"/>
        <w:rPr>
          <w:rFonts w:ascii="Times New Roman" w:hAnsi="Times New Roman" w:cs="Times New Roman"/>
          <w:b/>
          <w:sz w:val="24"/>
        </w:rPr>
      </w:pPr>
      <w:r>
        <w:rPr>
          <w:rFonts w:ascii="Times New Roman" w:hAnsi="Times New Roman" w:cs="Times New Roman"/>
          <w:b/>
          <w:sz w:val="24"/>
        </w:rPr>
        <w:t xml:space="preserve">Course Code: </w:t>
      </w:r>
      <w:r>
        <w:rPr>
          <w:rFonts w:ascii="Times New Roman" w:hAnsi="Times New Roman" w:cs="Times New Roman"/>
          <w:b/>
          <w:bCs/>
          <w:sz w:val="24"/>
        </w:rPr>
        <w:t>CSE339</w:t>
      </w:r>
    </w:p>
    <w:p w14:paraId="0B64DFF0" w14:textId="77777777" w:rsidR="00DF115C" w:rsidRDefault="00DF115C">
      <w:pPr>
        <w:spacing w:after="0"/>
        <w:rPr>
          <w:rFonts w:ascii="Times New Roman" w:hAnsi="Times New Roman" w:cs="Times New Roman"/>
          <w:b/>
        </w:rPr>
      </w:pPr>
    </w:p>
    <w:p w14:paraId="37EFB8AE" w14:textId="77777777" w:rsidR="00DF115C" w:rsidRDefault="00DF115C">
      <w:pPr>
        <w:spacing w:after="0"/>
        <w:rPr>
          <w:rFonts w:ascii="Times New Roman" w:hAnsi="Times New Roman" w:cs="Times New Roman"/>
          <w:b/>
        </w:rPr>
      </w:pPr>
    </w:p>
    <w:p w14:paraId="028CB16C" w14:textId="77777777" w:rsidR="00DF115C" w:rsidRDefault="00000000">
      <w:pPr>
        <w:spacing w:after="0"/>
        <w:jc w:val="center"/>
        <w:rPr>
          <w:rFonts w:ascii="Times New Roman" w:hAnsi="Times New Roman" w:cs="Times New Roman"/>
          <w:sz w:val="24"/>
        </w:rPr>
      </w:pPr>
      <w:r>
        <w:rPr>
          <w:rFonts w:ascii="Times New Roman" w:hAnsi="Times New Roman" w:cs="Times New Roman"/>
          <w:sz w:val="24"/>
        </w:rPr>
        <w:t>Under the Guidance of</w:t>
      </w:r>
    </w:p>
    <w:p w14:paraId="6A7F3747" w14:textId="77777777" w:rsidR="00DF115C" w:rsidRDefault="00DF115C">
      <w:pPr>
        <w:spacing w:after="0"/>
        <w:jc w:val="center"/>
        <w:rPr>
          <w:rFonts w:ascii="Times New Roman" w:hAnsi="Times New Roman" w:cs="Times New Roman"/>
        </w:rPr>
      </w:pPr>
    </w:p>
    <w:p w14:paraId="2D787DBB" w14:textId="77777777" w:rsidR="00DF115C" w:rsidRDefault="00DF115C">
      <w:pPr>
        <w:spacing w:after="0"/>
        <w:jc w:val="both"/>
        <w:rPr>
          <w:rFonts w:ascii="Times New Roman" w:hAnsi="Times New Roman" w:cs="Times New Roman"/>
        </w:rPr>
      </w:pPr>
    </w:p>
    <w:p w14:paraId="027C3EBC" w14:textId="77777777" w:rsidR="00DF115C" w:rsidRDefault="00000000">
      <w:pPr>
        <w:tabs>
          <w:tab w:val="center" w:pos="4680"/>
          <w:tab w:val="left" w:pos="7260"/>
        </w:tabs>
        <w:spacing w:after="0"/>
        <w:rPr>
          <w:rFonts w:ascii="Times New Roman" w:hAnsi="Times New Roman" w:cs="Times New Roman"/>
          <w:b/>
          <w:sz w:val="24"/>
        </w:rPr>
      </w:pPr>
      <w:r>
        <w:rPr>
          <w:rFonts w:ascii="Times New Roman" w:hAnsi="Times New Roman" w:cs="Times New Roman"/>
          <w:b/>
          <w:sz w:val="24"/>
        </w:rPr>
        <w:tab/>
        <w:t>Mr. Pardeep Kumar,</w:t>
      </w:r>
    </w:p>
    <w:p w14:paraId="737F76EE" w14:textId="77777777" w:rsidR="00DF115C" w:rsidRDefault="00000000">
      <w:pPr>
        <w:tabs>
          <w:tab w:val="center" w:pos="4680"/>
          <w:tab w:val="left" w:pos="7260"/>
        </w:tabs>
        <w:spacing w:after="0"/>
        <w:jc w:val="center"/>
        <w:rPr>
          <w:rFonts w:ascii="Times New Roman" w:hAnsi="Times New Roman" w:cs="Times New Roman"/>
          <w:b/>
          <w:sz w:val="24"/>
        </w:rPr>
      </w:pPr>
      <w:r>
        <w:rPr>
          <w:rFonts w:ascii="Times New Roman" w:hAnsi="Times New Roman" w:cs="Times New Roman"/>
          <w:b/>
          <w:sz w:val="24"/>
        </w:rPr>
        <w:t>Assistant Professor,</w:t>
      </w:r>
    </w:p>
    <w:p w14:paraId="7C0270FC" w14:textId="77777777" w:rsidR="00DF115C" w:rsidRDefault="00DF115C">
      <w:pPr>
        <w:pStyle w:val="Heading1"/>
        <w:spacing w:before="0"/>
        <w:rPr>
          <w:rFonts w:ascii="Times New Roman" w:hAnsi="Times New Roman"/>
        </w:rPr>
      </w:pPr>
    </w:p>
    <w:p w14:paraId="04B5734E" w14:textId="77777777" w:rsidR="00DF115C" w:rsidRDefault="00000000">
      <w:pPr>
        <w:jc w:val="center"/>
        <w:rPr>
          <w:rFonts w:ascii="Times New Roman" w:hAnsi="Times New Roman" w:cs="Times New Roman"/>
          <w:b/>
          <w:bCs/>
          <w:sz w:val="36"/>
          <w:szCs w:val="36"/>
        </w:rPr>
      </w:pPr>
      <w:r>
        <w:rPr>
          <w:rFonts w:ascii="Times New Roman" w:hAnsi="Times New Roman" w:cs="Times New Roman"/>
          <w:b/>
          <w:bCs/>
          <w:sz w:val="36"/>
          <w:szCs w:val="36"/>
        </w:rPr>
        <w:t>School of Computer Science and Engineering</w:t>
      </w:r>
    </w:p>
    <w:p w14:paraId="40151F46" w14:textId="77777777" w:rsidR="00DF115C" w:rsidRDefault="00DF115C">
      <w:pPr>
        <w:spacing w:after="0"/>
        <w:rPr>
          <w:rFonts w:ascii="Times New Roman" w:hAnsi="Times New Roman" w:cs="Times New Roman"/>
          <w:sz w:val="24"/>
          <w:szCs w:val="24"/>
        </w:rPr>
      </w:pPr>
    </w:p>
    <w:p w14:paraId="055D9328" w14:textId="77777777" w:rsidR="00DF115C" w:rsidRDefault="00DF115C">
      <w:pPr>
        <w:spacing w:after="0"/>
        <w:rPr>
          <w:rFonts w:ascii="Times New Roman" w:hAnsi="Times New Roman" w:cs="Times New Roman"/>
          <w:sz w:val="24"/>
          <w:szCs w:val="24"/>
        </w:rPr>
      </w:pPr>
    </w:p>
    <w:p w14:paraId="71E30705" w14:textId="77777777" w:rsidR="00DF115C" w:rsidRDefault="00000000">
      <w:pPr>
        <w:jc w:val="center"/>
      </w:pPr>
      <w:r>
        <w:rPr>
          <w:rFonts w:ascii="Times New Roman" w:hAnsi="Times New Roman" w:cs="Times New Roman"/>
          <w:noProof/>
          <w:color w:val="000000"/>
        </w:rPr>
        <w:drawing>
          <wp:inline distT="0" distB="0" distL="0" distR="0" wp14:anchorId="49BFCBB6" wp14:editId="5DF6E626">
            <wp:extent cx="3604260" cy="1295400"/>
            <wp:effectExtent l="0" t="0" r="0" b="0"/>
            <wp:docPr id="1273559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5925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04260" cy="1295400"/>
                    </a:xfrm>
                    <a:prstGeom prst="rect">
                      <a:avLst/>
                    </a:prstGeom>
                    <a:noFill/>
                    <a:ln>
                      <a:noFill/>
                    </a:ln>
                  </pic:spPr>
                </pic:pic>
              </a:graphicData>
            </a:graphic>
          </wp:inline>
        </w:drawing>
      </w:r>
    </w:p>
    <w:p w14:paraId="2D915270" w14:textId="77777777" w:rsidR="00DF115C" w:rsidRDefault="00DF115C">
      <w:pPr>
        <w:rPr>
          <w:rFonts w:ascii="Times New Roman" w:hAnsi="Times New Roman" w:cs="Times New Roman"/>
          <w:b/>
          <w:bCs/>
          <w:u w:val="single"/>
          <w:lang w:val="en-IN"/>
        </w:rPr>
        <w:sectPr w:rsidR="00DF115C">
          <w:headerReference w:type="default" r:id="rId10"/>
          <w:footerReference w:type="default" r:id="rId11"/>
          <w:headerReference w:type="first" r:id="rId12"/>
          <w:footerReference w:type="first" r:id="rId13"/>
          <w:pgSz w:w="12240" w:h="15840"/>
          <w:pgMar w:top="1440" w:right="1440" w:bottom="1440" w:left="1440" w:header="720" w:footer="720" w:gutter="0"/>
          <w:pgBorders w:display="firstPage" w:offsetFrom="page">
            <w:top w:val="dashSmallGap" w:sz="4" w:space="24" w:color="auto"/>
            <w:left w:val="dashSmallGap" w:sz="4" w:space="24" w:color="auto"/>
            <w:bottom w:val="dashSmallGap" w:sz="4" w:space="24" w:color="auto"/>
            <w:right w:val="dashSmallGap" w:sz="4" w:space="24" w:color="auto"/>
          </w:pgBorders>
          <w:cols w:space="720"/>
          <w:titlePg/>
          <w:docGrid w:linePitch="299"/>
        </w:sectPr>
      </w:pPr>
    </w:p>
    <w:p w14:paraId="3B1463D6" w14:textId="77777777" w:rsidR="00DF115C" w:rsidRDefault="00DF115C">
      <w:pPr>
        <w:rPr>
          <w:rFonts w:ascii="Times New Roman" w:hAnsi="Times New Roman" w:cs="Times New Roman"/>
          <w:b/>
          <w:bCs/>
          <w:lang w:val="en-IN"/>
        </w:rPr>
      </w:pPr>
    </w:p>
    <w:p w14:paraId="1846D7B8" w14:textId="77777777" w:rsidR="00DF115C" w:rsidRDefault="00000000">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TABLE OF CONTENT</w:t>
      </w:r>
    </w:p>
    <w:p w14:paraId="70CE728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1. Introduction</w:t>
      </w:r>
    </w:p>
    <w:p w14:paraId="3B0D7AB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 1.1 Objective of the Project</w:t>
      </w:r>
    </w:p>
    <w:p w14:paraId="0F29A31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 1.2 Description of the Project</w:t>
      </w:r>
    </w:p>
    <w:p w14:paraId="4B6340D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 1.3 Scope of the Project</w:t>
      </w:r>
    </w:p>
    <w:p w14:paraId="39BB3F83"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  1.3.1 Use Case Model</w:t>
      </w:r>
    </w:p>
    <w:p w14:paraId="5F80626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Use Case Diagram</w:t>
      </w:r>
    </w:p>
    <w:p w14:paraId="5B4BCCC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Use Case Table</w:t>
      </w:r>
    </w:p>
    <w:p w14:paraId="05FBD373" w14:textId="77777777" w:rsidR="00DF115C" w:rsidRDefault="00DF115C">
      <w:pPr>
        <w:spacing w:after="0"/>
        <w:rPr>
          <w:rFonts w:ascii="Times New Roman" w:hAnsi="Times New Roman" w:cs="Times New Roman"/>
          <w:lang w:val="en-IN"/>
        </w:rPr>
      </w:pPr>
    </w:p>
    <w:p w14:paraId="28EB9E7F"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2. System Description</w:t>
      </w:r>
    </w:p>
    <w:p w14:paraId="722C3F0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 2.1 Customer / User Profiles</w:t>
      </w:r>
    </w:p>
    <w:p w14:paraId="267C02E2"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 2.2 Assumptions and Dependencies</w:t>
      </w:r>
    </w:p>
    <w:p w14:paraId="7E87693F" w14:textId="77777777" w:rsidR="00DF115C" w:rsidRDefault="00DF115C">
      <w:pPr>
        <w:spacing w:after="0"/>
        <w:rPr>
          <w:rFonts w:ascii="Times New Roman" w:hAnsi="Times New Roman" w:cs="Times New Roman"/>
          <w:lang w:val="en-IN"/>
        </w:rPr>
      </w:pPr>
    </w:p>
    <w:p w14:paraId="2BDD8B3A"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2.3 Functional Requirements</w:t>
      </w:r>
    </w:p>
    <w:p w14:paraId="6D32F4E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 2.3.1 Real-time Vital Signs Monitoring</w:t>
      </w:r>
    </w:p>
    <w:p w14:paraId="56EB258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 2.3.2 Environmental and Contextual Monitoring</w:t>
      </w:r>
    </w:p>
    <w:p w14:paraId="160B8895"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 2.3.3 Automated Emergency Detection and Classification</w:t>
      </w:r>
    </w:p>
    <w:p w14:paraId="53837C1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 2.3.4 Multi-Channel Notification &amp; Alert Generation</w:t>
      </w:r>
    </w:p>
    <w:p w14:paraId="763D696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 2.3.5 Geofencing and Location Tracking</w:t>
      </w:r>
    </w:p>
    <w:p w14:paraId="2D00B05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 2.3.6 Dispatch Support and Resource Management</w:t>
      </w:r>
    </w:p>
    <w:p w14:paraId="0E78D37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 2.3.7 Secure Medical Data Retrieval &amp; Sharing</w:t>
      </w:r>
    </w:p>
    <w:p w14:paraId="4C5647D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 2.3.8 Local and Remote Decision Support</w:t>
      </w:r>
    </w:p>
    <w:p w14:paraId="250FC0E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 2.3.9 Logging, Audit Trails &amp; Forensics</w:t>
      </w:r>
    </w:p>
    <w:p w14:paraId="6867382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Functional Requirements Summary Table</w:t>
      </w:r>
    </w:p>
    <w:p w14:paraId="5AE2F84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Figures</w:t>
      </w:r>
    </w:p>
    <w:p w14:paraId="505BA524"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Figure 2.3-1: System Block Diagram (Edge–IoT–Cloud)</w:t>
      </w:r>
    </w:p>
    <w:p w14:paraId="66DB3EC0"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Figure 2.3-2: Wearable Sensor Placement</w:t>
      </w:r>
    </w:p>
    <w:p w14:paraId="0403427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Figure 2.3-3: Alert Workflow Diagram</w:t>
      </w:r>
    </w:p>
    <w:p w14:paraId="0C1891B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 2.3.10 Use Cases &amp; Acceptance Tests</w:t>
      </w:r>
    </w:p>
    <w:p w14:paraId="259BCB57" w14:textId="77777777" w:rsidR="00DF115C" w:rsidRDefault="00DF115C">
      <w:pPr>
        <w:spacing w:after="0"/>
        <w:rPr>
          <w:rFonts w:ascii="Times New Roman" w:hAnsi="Times New Roman" w:cs="Times New Roman"/>
          <w:lang w:val="en-IN"/>
        </w:rPr>
      </w:pPr>
    </w:p>
    <w:p w14:paraId="64D48D9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2.4 Non-Functional Requirements</w:t>
      </w:r>
    </w:p>
    <w:p w14:paraId="4949A50A"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 2.4.1 Performance &amp; Latency</w:t>
      </w:r>
    </w:p>
    <w:p w14:paraId="294D44C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 2.4.2 Reliability &amp; Availability</w:t>
      </w:r>
    </w:p>
    <w:p w14:paraId="14545F7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 2.4.3 Security &amp; Privacy</w:t>
      </w:r>
    </w:p>
    <w:p w14:paraId="03DEEB3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 2.4.4 Scalability &amp; Interoperability</w:t>
      </w:r>
    </w:p>
    <w:p w14:paraId="19F1688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 2.4.5 Maintainability &amp; Upgradability</w:t>
      </w:r>
    </w:p>
    <w:p w14:paraId="5D44DA70"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 2.4.6 Usability &amp; Human Factors</w:t>
      </w:r>
    </w:p>
    <w:p w14:paraId="357CE623"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 2.4.7 Resilience &amp; Fault Tolerance</w:t>
      </w:r>
    </w:p>
    <w:p w14:paraId="13959254" w14:textId="77777777" w:rsidR="00DF115C" w:rsidRDefault="00000000">
      <w:pPr>
        <w:spacing w:after="0"/>
        <w:rPr>
          <w:rFonts w:ascii="Times New Roman" w:hAnsi="Times New Roman" w:cs="Times New Roman"/>
        </w:rPr>
      </w:pPr>
      <w:r>
        <w:rPr>
          <w:rFonts w:ascii="Times New Roman" w:hAnsi="Times New Roman" w:cs="Times New Roman"/>
          <w:lang w:val="en-IN"/>
        </w:rPr>
        <w:t> 2.4.8 Regulatory &amp; Compliance</w:t>
      </w:r>
      <w:r>
        <w:rPr>
          <w:rFonts w:ascii="Times New Roman" w:hAnsi="Times New Roman" w:cs="Times New Roman"/>
        </w:rPr>
        <w:t xml:space="preserve"> </w:t>
      </w:r>
    </w:p>
    <w:p w14:paraId="6C1B4A2C"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2.4.9 Privacy-Preserving Data Retention</w:t>
      </w:r>
    </w:p>
    <w:p w14:paraId="6DF979E2"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Non-Functional Requirements Summary Table</w:t>
      </w:r>
    </w:p>
    <w:p w14:paraId="16C5D5B4" w14:textId="77777777" w:rsidR="00DF115C" w:rsidRDefault="00000000">
      <w:pPr>
        <w:spacing w:after="0"/>
        <w:rPr>
          <w:rFonts w:ascii="Times New Roman" w:hAnsi="Times New Roman" w:cs="Times New Roman"/>
          <w:lang w:val="en-IN"/>
        </w:rPr>
      </w:pPr>
      <w:r>
        <w:rPr>
          <w:rFonts w:ascii="Times New Roman" w:hAnsi="Times New Roman" w:cs="Times New Roman"/>
          <w:lang w:val="en-IN"/>
        </w:rPr>
        <w:lastRenderedPageBreak/>
        <w:t> • Figures</w:t>
      </w:r>
    </w:p>
    <w:p w14:paraId="3EA424F2"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Figure 2.4-1: Latency Comparison Graph (Edge vs Cloud)</w:t>
      </w:r>
    </w:p>
    <w:p w14:paraId="3A2A277D"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 2.4.10 Testing, Validation &amp; Certification Strategy</w:t>
      </w:r>
    </w:p>
    <w:p w14:paraId="7E39BC80" w14:textId="77777777" w:rsidR="00DF115C" w:rsidRDefault="00DF115C">
      <w:pPr>
        <w:spacing w:after="0"/>
        <w:rPr>
          <w:rFonts w:ascii="Times New Roman" w:hAnsi="Times New Roman" w:cs="Times New Roman"/>
          <w:lang w:val="en-IN"/>
        </w:rPr>
      </w:pPr>
    </w:p>
    <w:p w14:paraId="08016F64"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3. Design</w:t>
      </w:r>
    </w:p>
    <w:p w14:paraId="3A1B1097"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 3.1 System Design</w:t>
      </w:r>
    </w:p>
    <w:p w14:paraId="3B5852B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  3.1.1 E-R Diagram</w:t>
      </w:r>
    </w:p>
    <w:p w14:paraId="4669F27F"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  3.1.2 Data Flow Diagrams (DFDs)</w:t>
      </w:r>
    </w:p>
    <w:p w14:paraId="6988DEEE"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Level 0 DFD</w:t>
      </w:r>
    </w:p>
    <w:p w14:paraId="42DD46C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Level 1 DFD</w:t>
      </w:r>
    </w:p>
    <w:p w14:paraId="3DF0EC80"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 Level 2 DFD</w:t>
      </w:r>
    </w:p>
    <w:p w14:paraId="5EADCAC8"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 3.2 Database Design</w:t>
      </w:r>
    </w:p>
    <w:p w14:paraId="4C494428"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  3.2.1 Database Schema</w:t>
      </w:r>
    </w:p>
    <w:p w14:paraId="31C882C8" w14:textId="77777777" w:rsidR="00DF115C" w:rsidRDefault="00DF115C">
      <w:pPr>
        <w:spacing w:after="0"/>
        <w:rPr>
          <w:rFonts w:ascii="Times New Roman" w:hAnsi="Times New Roman" w:cs="Times New Roman"/>
          <w:lang w:val="en-IN"/>
        </w:rPr>
      </w:pPr>
    </w:p>
    <w:p w14:paraId="744DFABC"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4. Scheduling and Estimate</w:t>
      </w:r>
    </w:p>
    <w:p w14:paraId="6E98F475"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 4.1 Project Timeline</w:t>
      </w:r>
    </w:p>
    <w:p w14:paraId="7CE71793"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 4.2 Gantt Chart</w:t>
      </w:r>
    </w:p>
    <w:p w14:paraId="488051F8"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 4.3 Effort Estimate</w:t>
      </w:r>
    </w:p>
    <w:p w14:paraId="7DD582C3"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 4.4 Resource Requirements</w:t>
      </w:r>
    </w:p>
    <w:p w14:paraId="030673B8"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 4.5 Risks and Time Buffer</w:t>
      </w:r>
    </w:p>
    <w:p w14:paraId="29921D81" w14:textId="77777777" w:rsidR="00DF115C" w:rsidRDefault="00DF115C">
      <w:pPr>
        <w:rPr>
          <w:rFonts w:ascii="Times New Roman" w:hAnsi="Times New Roman" w:cs="Times New Roman"/>
          <w:b/>
          <w:bCs/>
          <w:lang w:val="en-IN"/>
        </w:rPr>
      </w:pPr>
    </w:p>
    <w:p w14:paraId="6582B887" w14:textId="77777777" w:rsidR="00DF115C" w:rsidRDefault="00DF115C">
      <w:pPr>
        <w:rPr>
          <w:rFonts w:ascii="Times New Roman" w:hAnsi="Times New Roman" w:cs="Times New Roman"/>
          <w:b/>
          <w:bCs/>
          <w:lang w:val="en-IN"/>
        </w:rPr>
      </w:pPr>
    </w:p>
    <w:p w14:paraId="62EDFBA4" w14:textId="77777777" w:rsidR="00DF115C" w:rsidRDefault="00DF115C">
      <w:pPr>
        <w:rPr>
          <w:rFonts w:ascii="Times New Roman" w:hAnsi="Times New Roman" w:cs="Times New Roman"/>
          <w:b/>
          <w:bCs/>
          <w:lang w:val="en-IN"/>
        </w:rPr>
      </w:pPr>
    </w:p>
    <w:p w14:paraId="5EDBB24B" w14:textId="77777777" w:rsidR="00DF115C" w:rsidRDefault="00DF115C">
      <w:pPr>
        <w:rPr>
          <w:rFonts w:ascii="Times New Roman" w:hAnsi="Times New Roman" w:cs="Times New Roman"/>
          <w:b/>
          <w:bCs/>
          <w:lang w:val="en-IN"/>
        </w:rPr>
      </w:pPr>
    </w:p>
    <w:p w14:paraId="2D53E0C8" w14:textId="77777777" w:rsidR="00DF115C" w:rsidRDefault="00DF115C">
      <w:pPr>
        <w:rPr>
          <w:rFonts w:ascii="Times New Roman" w:hAnsi="Times New Roman" w:cs="Times New Roman"/>
          <w:b/>
          <w:bCs/>
          <w:lang w:val="en-IN"/>
        </w:rPr>
      </w:pPr>
    </w:p>
    <w:p w14:paraId="05E323F7" w14:textId="77777777" w:rsidR="00DF115C" w:rsidRDefault="00DF115C">
      <w:pPr>
        <w:rPr>
          <w:rFonts w:ascii="Times New Roman" w:hAnsi="Times New Roman" w:cs="Times New Roman"/>
          <w:b/>
          <w:bCs/>
          <w:lang w:val="en-IN"/>
        </w:rPr>
      </w:pPr>
    </w:p>
    <w:p w14:paraId="75E75CE5" w14:textId="77777777" w:rsidR="00DF115C" w:rsidRDefault="00DF115C">
      <w:pPr>
        <w:rPr>
          <w:rFonts w:ascii="Times New Roman" w:hAnsi="Times New Roman" w:cs="Times New Roman"/>
          <w:b/>
          <w:bCs/>
          <w:lang w:val="en-IN"/>
        </w:rPr>
      </w:pPr>
    </w:p>
    <w:p w14:paraId="47E3B6CD" w14:textId="77777777" w:rsidR="00DF115C" w:rsidRDefault="00DF115C">
      <w:pPr>
        <w:rPr>
          <w:rFonts w:ascii="Times New Roman" w:hAnsi="Times New Roman" w:cs="Times New Roman"/>
          <w:b/>
          <w:bCs/>
          <w:lang w:val="en-IN"/>
        </w:rPr>
      </w:pPr>
    </w:p>
    <w:p w14:paraId="05E8A8D3" w14:textId="77777777" w:rsidR="00DF115C" w:rsidRDefault="00DF115C">
      <w:pPr>
        <w:rPr>
          <w:rFonts w:ascii="Times New Roman" w:hAnsi="Times New Roman" w:cs="Times New Roman"/>
          <w:b/>
          <w:bCs/>
          <w:lang w:val="en-IN"/>
        </w:rPr>
      </w:pPr>
    </w:p>
    <w:p w14:paraId="49A14BAB" w14:textId="77777777" w:rsidR="00DF115C" w:rsidRDefault="00DF115C">
      <w:pPr>
        <w:rPr>
          <w:rFonts w:ascii="Times New Roman" w:hAnsi="Times New Roman" w:cs="Times New Roman"/>
          <w:b/>
          <w:bCs/>
          <w:lang w:val="en-IN"/>
        </w:rPr>
      </w:pPr>
    </w:p>
    <w:p w14:paraId="4BE0AE9F" w14:textId="77777777" w:rsidR="00DF115C" w:rsidRDefault="00DF115C">
      <w:pPr>
        <w:rPr>
          <w:rFonts w:ascii="Times New Roman" w:hAnsi="Times New Roman" w:cs="Times New Roman"/>
          <w:b/>
          <w:bCs/>
          <w:lang w:val="en-IN"/>
        </w:rPr>
      </w:pPr>
    </w:p>
    <w:p w14:paraId="0597D8E4" w14:textId="77777777" w:rsidR="00DF115C" w:rsidRDefault="00DF115C">
      <w:pPr>
        <w:rPr>
          <w:rFonts w:ascii="Times New Roman" w:hAnsi="Times New Roman" w:cs="Times New Roman"/>
          <w:b/>
          <w:bCs/>
          <w:lang w:val="en-IN"/>
        </w:rPr>
      </w:pPr>
    </w:p>
    <w:p w14:paraId="2D684F1D" w14:textId="77777777" w:rsidR="00DF115C" w:rsidRDefault="00DF115C">
      <w:pPr>
        <w:rPr>
          <w:rFonts w:ascii="Times New Roman" w:hAnsi="Times New Roman" w:cs="Times New Roman"/>
          <w:b/>
          <w:bCs/>
          <w:lang w:val="en-IN"/>
        </w:rPr>
      </w:pPr>
    </w:p>
    <w:p w14:paraId="15AFCC6D" w14:textId="77777777" w:rsidR="00DF115C" w:rsidRDefault="00DF115C">
      <w:pPr>
        <w:rPr>
          <w:rFonts w:ascii="Times New Roman" w:hAnsi="Times New Roman" w:cs="Times New Roman"/>
          <w:b/>
          <w:bCs/>
          <w:lang w:val="en-IN"/>
        </w:rPr>
      </w:pPr>
    </w:p>
    <w:p w14:paraId="1442309E" w14:textId="77777777" w:rsidR="00DF115C" w:rsidRDefault="00000000">
      <w:pPr>
        <w:pStyle w:val="ListParagraph"/>
        <w:numPr>
          <w:ilvl w:val="0"/>
          <w:numId w:val="7"/>
        </w:numPr>
        <w:rPr>
          <w:rFonts w:ascii="Times New Roman" w:hAnsi="Times New Roman" w:cs="Times New Roman"/>
          <w:b/>
          <w:bCs/>
          <w:lang w:val="en-IN"/>
        </w:rPr>
      </w:pPr>
      <w:r>
        <w:rPr>
          <w:rFonts w:ascii="Times New Roman" w:hAnsi="Times New Roman" w:cs="Times New Roman"/>
          <w:b/>
          <w:bCs/>
          <w:sz w:val="32"/>
          <w:szCs w:val="32"/>
          <w:lang w:val="en-IN"/>
        </w:rPr>
        <w:lastRenderedPageBreak/>
        <w:t>Introduction</w:t>
      </w:r>
    </w:p>
    <w:p w14:paraId="4A4FC7A8" w14:textId="77777777" w:rsidR="00DF115C" w:rsidRDefault="00000000">
      <w:pPr>
        <w:rPr>
          <w:rFonts w:ascii="Times New Roman" w:hAnsi="Times New Roman" w:cs="Times New Roman"/>
          <w:lang w:val="en-IN"/>
        </w:rPr>
      </w:pPr>
      <w:r>
        <w:rPr>
          <w:rFonts w:ascii="Times New Roman" w:hAnsi="Times New Roman" w:cs="Times New Roman"/>
        </w:rPr>
        <w:t xml:space="preserve">The IoT has swept the healthcare industry, making it possible to monitor the patient remotely and, computerized medical response technology. In the given project, the consideration is on the development of an IoT based medical emergency notification device which continuously checks vital signs and autonomously informs care providers when there is an emergency e.g. cardiac </w:t>
      </w:r>
      <w:proofErr w:type="gramStart"/>
      <w:r>
        <w:rPr>
          <w:rFonts w:ascii="Times New Roman" w:hAnsi="Times New Roman" w:cs="Times New Roman"/>
        </w:rPr>
        <w:t>arrest[</w:t>
      </w:r>
      <w:proofErr w:type="gramEnd"/>
      <w:r>
        <w:rPr>
          <w:rFonts w:ascii="Times New Roman" w:hAnsi="Times New Roman" w:cs="Times New Roman"/>
        </w:rPr>
        <w:t>15], stroke, falls, or respiratory failure. The system will facilitate real-time tracking and fast response, which will be beneficial avoid serious complications or death. The device involves the application of IoT sensors, wireless communication, microcontrollers, and cloud platforms that would identify abnormal health conditions and communicate the same to the caregivers in real-</w:t>
      </w:r>
      <w:proofErr w:type="gramStart"/>
      <w:r>
        <w:rPr>
          <w:rFonts w:ascii="Times New Roman" w:hAnsi="Times New Roman" w:cs="Times New Roman"/>
        </w:rPr>
        <w:t>time[</w:t>
      </w:r>
      <w:proofErr w:type="gramEnd"/>
      <w:r>
        <w:rPr>
          <w:rFonts w:ascii="Times New Roman" w:hAnsi="Times New Roman" w:cs="Times New Roman"/>
        </w:rPr>
        <w:t>4,19].</w:t>
      </w:r>
    </w:p>
    <w:p w14:paraId="71AB62F4" w14:textId="77777777" w:rsidR="00DF115C" w:rsidRDefault="00000000">
      <w:pPr>
        <w:rPr>
          <w:rFonts w:ascii="Times New Roman" w:hAnsi="Times New Roman" w:cs="Times New Roman"/>
          <w:b/>
          <w:bCs/>
          <w:lang w:val="en-IN"/>
        </w:rPr>
      </w:pPr>
      <w:r>
        <w:rPr>
          <w:rFonts w:ascii="Times New Roman" w:hAnsi="Times New Roman" w:cs="Times New Roman"/>
          <w:b/>
          <w:bCs/>
          <w:lang w:val="en-IN"/>
        </w:rPr>
        <w:t>1.1 Objective of the Project</w:t>
      </w:r>
    </w:p>
    <w:p w14:paraId="57000C32" w14:textId="77777777" w:rsidR="00DF115C" w:rsidRDefault="00000000">
      <w:pPr>
        <w:rPr>
          <w:rFonts w:ascii="Times New Roman" w:hAnsi="Times New Roman" w:cs="Times New Roman"/>
        </w:rPr>
      </w:pPr>
      <w:r>
        <w:rPr>
          <w:rFonts w:ascii="Times New Roman" w:hAnsi="Times New Roman" w:cs="Times New Roman"/>
        </w:rPr>
        <w:t xml:space="preserve">The primary aims of the medical emergency detecting device based on the IoT are: </w:t>
      </w:r>
    </w:p>
    <w:p w14:paraId="37E0C72F" w14:textId="77777777" w:rsidR="00DF115C" w:rsidRDefault="00000000">
      <w:pPr>
        <w:pStyle w:val="ListParagraph"/>
        <w:numPr>
          <w:ilvl w:val="0"/>
          <w:numId w:val="8"/>
        </w:numPr>
        <w:rPr>
          <w:rFonts w:ascii="Times New Roman" w:hAnsi="Times New Roman" w:cs="Times New Roman"/>
          <w:lang w:val="en-IN"/>
        </w:rPr>
      </w:pPr>
      <w:r>
        <w:rPr>
          <w:rFonts w:ascii="Times New Roman" w:hAnsi="Times New Roman" w:cs="Times New Roman"/>
        </w:rPr>
        <w:t xml:space="preserve">To provide constant monitoring of the heart rate, body temperature, oxygen. saturation, and movement with the help of IoT </w:t>
      </w:r>
      <w:proofErr w:type="gramStart"/>
      <w:r>
        <w:rPr>
          <w:rFonts w:ascii="Times New Roman" w:hAnsi="Times New Roman" w:cs="Times New Roman"/>
        </w:rPr>
        <w:t>sensors[</w:t>
      </w:r>
      <w:proofErr w:type="gramEnd"/>
      <w:r>
        <w:rPr>
          <w:rFonts w:ascii="Times New Roman" w:hAnsi="Times New Roman" w:cs="Times New Roman"/>
        </w:rPr>
        <w:t xml:space="preserve">4]. </w:t>
      </w:r>
    </w:p>
    <w:p w14:paraId="45463AED" w14:textId="77777777" w:rsidR="00DF115C" w:rsidRDefault="00000000">
      <w:pPr>
        <w:pStyle w:val="ListParagraph"/>
        <w:numPr>
          <w:ilvl w:val="0"/>
          <w:numId w:val="8"/>
        </w:numPr>
        <w:rPr>
          <w:rFonts w:ascii="Times New Roman" w:hAnsi="Times New Roman" w:cs="Times New Roman"/>
          <w:lang w:val="en-IN"/>
        </w:rPr>
      </w:pPr>
      <w:r>
        <w:rPr>
          <w:rFonts w:ascii="Times New Roman" w:hAnsi="Times New Roman" w:cs="Times New Roman"/>
        </w:rPr>
        <w:t xml:space="preserve">To automate the process of detecting anomalies or an </w:t>
      </w:r>
      <w:proofErr w:type="gramStart"/>
      <w:r>
        <w:rPr>
          <w:rFonts w:ascii="Times New Roman" w:hAnsi="Times New Roman" w:cs="Times New Roman"/>
        </w:rPr>
        <w:t>emergency[</w:t>
      </w:r>
      <w:proofErr w:type="gramEnd"/>
      <w:r>
        <w:rPr>
          <w:rFonts w:ascii="Times New Roman" w:hAnsi="Times New Roman" w:cs="Times New Roman"/>
        </w:rPr>
        <w:t xml:space="preserve">3,10]. Mobile To provide real time alerts to family members or hospitals through SMS to notify them of the caregiver. app notifications, or </w:t>
      </w:r>
      <w:proofErr w:type="gramStart"/>
      <w:r>
        <w:rPr>
          <w:rFonts w:ascii="Times New Roman" w:hAnsi="Times New Roman" w:cs="Times New Roman"/>
        </w:rPr>
        <w:t>email[</w:t>
      </w:r>
      <w:proofErr w:type="gramEnd"/>
      <w:r>
        <w:rPr>
          <w:rFonts w:ascii="Times New Roman" w:hAnsi="Times New Roman" w:cs="Times New Roman"/>
        </w:rPr>
        <w:t xml:space="preserve">2]. </w:t>
      </w:r>
    </w:p>
    <w:p w14:paraId="324F82AB" w14:textId="77777777" w:rsidR="00DF115C" w:rsidRDefault="00000000">
      <w:pPr>
        <w:pStyle w:val="ListParagraph"/>
        <w:numPr>
          <w:ilvl w:val="0"/>
          <w:numId w:val="8"/>
        </w:numPr>
        <w:rPr>
          <w:rFonts w:ascii="Times New Roman" w:hAnsi="Times New Roman" w:cs="Times New Roman"/>
          <w:lang w:val="en-IN"/>
        </w:rPr>
      </w:pPr>
      <w:r>
        <w:rPr>
          <w:rFonts w:ascii="Times New Roman" w:hAnsi="Times New Roman" w:cs="Times New Roman"/>
        </w:rPr>
        <w:t xml:space="preserve">To reduce the response time in case of an emergency and eliminate unnecessary </w:t>
      </w:r>
      <w:proofErr w:type="gramStart"/>
      <w:r>
        <w:rPr>
          <w:rFonts w:ascii="Times New Roman" w:hAnsi="Times New Roman" w:cs="Times New Roman"/>
        </w:rPr>
        <w:t>losses[</w:t>
      </w:r>
      <w:proofErr w:type="gramEnd"/>
      <w:r>
        <w:rPr>
          <w:rFonts w:ascii="Times New Roman" w:hAnsi="Times New Roman" w:cs="Times New Roman"/>
        </w:rPr>
        <w:t xml:space="preserve">17]. </w:t>
      </w:r>
    </w:p>
    <w:p w14:paraId="2F54BB87" w14:textId="77777777" w:rsidR="00DF115C" w:rsidRDefault="00000000">
      <w:pPr>
        <w:pStyle w:val="ListParagraph"/>
        <w:numPr>
          <w:ilvl w:val="0"/>
          <w:numId w:val="8"/>
        </w:numPr>
        <w:rPr>
          <w:rFonts w:ascii="Times New Roman" w:hAnsi="Times New Roman" w:cs="Times New Roman"/>
          <w:lang w:val="en-IN"/>
        </w:rPr>
      </w:pPr>
      <w:r>
        <w:rPr>
          <w:rFonts w:ascii="Times New Roman" w:hAnsi="Times New Roman" w:cs="Times New Roman"/>
        </w:rPr>
        <w:t xml:space="preserve">To design a cheap, lightweight, and energy efficient system that can be used by </w:t>
      </w:r>
      <w:proofErr w:type="gramStart"/>
      <w:r>
        <w:rPr>
          <w:rFonts w:ascii="Times New Roman" w:hAnsi="Times New Roman" w:cs="Times New Roman"/>
        </w:rPr>
        <w:t>the elderly</w:t>
      </w:r>
      <w:proofErr w:type="gramEnd"/>
      <w:r>
        <w:rPr>
          <w:rFonts w:ascii="Times New Roman" w:hAnsi="Times New Roman" w:cs="Times New Roman"/>
        </w:rPr>
        <w:t xml:space="preserve"> patients with chronic illnesses or high </w:t>
      </w:r>
      <w:proofErr w:type="gramStart"/>
      <w:r>
        <w:rPr>
          <w:rFonts w:ascii="Times New Roman" w:hAnsi="Times New Roman" w:cs="Times New Roman"/>
        </w:rPr>
        <w:t>risks[</w:t>
      </w:r>
      <w:proofErr w:type="gramEnd"/>
      <w:r>
        <w:rPr>
          <w:rFonts w:ascii="Times New Roman" w:hAnsi="Times New Roman" w:cs="Times New Roman"/>
        </w:rPr>
        <w:t xml:space="preserve">1]. To store health information within cloud so that it can be analyzed and accessed remotely in the </w:t>
      </w:r>
      <w:proofErr w:type="gramStart"/>
      <w:r>
        <w:rPr>
          <w:rFonts w:ascii="Times New Roman" w:hAnsi="Times New Roman" w:cs="Times New Roman"/>
        </w:rPr>
        <w:t>future[</w:t>
      </w:r>
      <w:proofErr w:type="gramEnd"/>
      <w:r>
        <w:rPr>
          <w:rFonts w:ascii="Times New Roman" w:hAnsi="Times New Roman" w:cs="Times New Roman"/>
        </w:rPr>
        <w:t>14].</w:t>
      </w:r>
    </w:p>
    <w:p w14:paraId="60AB08FA" w14:textId="77777777" w:rsidR="00DF115C" w:rsidRDefault="00000000">
      <w:pPr>
        <w:rPr>
          <w:rFonts w:ascii="Times New Roman" w:hAnsi="Times New Roman" w:cs="Times New Roman"/>
          <w:b/>
          <w:bCs/>
          <w:lang w:val="en-IN"/>
        </w:rPr>
      </w:pPr>
      <w:r>
        <w:rPr>
          <w:rFonts w:ascii="Times New Roman" w:hAnsi="Times New Roman" w:cs="Times New Roman"/>
          <w:b/>
          <w:bCs/>
          <w:lang w:val="en-IN"/>
        </w:rPr>
        <w:t>1.2 Description of the Project</w:t>
      </w:r>
    </w:p>
    <w:p w14:paraId="1C843DFB" w14:textId="77777777" w:rsidR="00DF115C" w:rsidRDefault="00000000">
      <w:pPr>
        <w:rPr>
          <w:rFonts w:ascii="Times New Roman" w:hAnsi="Times New Roman" w:cs="Times New Roman"/>
          <w:lang w:val="en-IN"/>
        </w:rPr>
      </w:pPr>
      <w:r>
        <w:rPr>
          <w:rFonts w:ascii="Times New Roman" w:hAnsi="Times New Roman" w:cs="Times New Roman"/>
        </w:rPr>
        <w:t xml:space="preserve">The device comprises of wearable or miniature sensors attached to a microcontroller like. ESP32, Arduino, or Raspberry </w:t>
      </w:r>
      <w:proofErr w:type="gramStart"/>
      <w:r>
        <w:rPr>
          <w:rFonts w:ascii="Times New Roman" w:hAnsi="Times New Roman" w:cs="Times New Roman"/>
        </w:rPr>
        <w:t>Pi[</w:t>
      </w:r>
      <w:proofErr w:type="gramEnd"/>
      <w:r>
        <w:rPr>
          <w:rFonts w:ascii="Times New Roman" w:hAnsi="Times New Roman" w:cs="Times New Roman"/>
        </w:rPr>
        <w:t>4]. These sensors monitor vital information on a constant basis: heart rate, Body movement, e.g. SpO2, and body temperature.</w:t>
      </w:r>
      <w:r>
        <w:rPr>
          <w:rFonts w:ascii="Times New Roman" w:hAnsi="Times New Roman" w:cs="Times New Roman"/>
          <w:lang w:val="en-IN"/>
        </w:rPr>
        <w:t xml:space="preserve"> The microcontroller processes this data using predefined thresholds or machine-learning </w:t>
      </w:r>
      <w:proofErr w:type="gramStart"/>
      <w:r>
        <w:rPr>
          <w:rFonts w:ascii="Times New Roman" w:hAnsi="Times New Roman" w:cs="Times New Roman"/>
          <w:lang w:val="en-IN"/>
        </w:rPr>
        <w:t>algorithms</w:t>
      </w:r>
      <w:r>
        <w:rPr>
          <w:rFonts w:ascii="Times New Roman" w:hAnsi="Times New Roman" w:cs="Times New Roman"/>
        </w:rPr>
        <w:t>[</w:t>
      </w:r>
      <w:proofErr w:type="gramEnd"/>
      <w:r>
        <w:rPr>
          <w:rFonts w:ascii="Times New Roman" w:hAnsi="Times New Roman" w:cs="Times New Roman"/>
        </w:rPr>
        <w:t>20]</w:t>
      </w:r>
      <w:r>
        <w:rPr>
          <w:rFonts w:ascii="Times New Roman" w:hAnsi="Times New Roman" w:cs="Times New Roman"/>
          <w:lang w:val="en-IN"/>
        </w:rPr>
        <w:t>. If an emergency is detected, the system:</w:t>
      </w:r>
    </w:p>
    <w:p w14:paraId="184A93E3" w14:textId="77777777" w:rsidR="00DF115C" w:rsidRDefault="00000000">
      <w:pPr>
        <w:numPr>
          <w:ilvl w:val="0"/>
          <w:numId w:val="9"/>
        </w:numPr>
        <w:rPr>
          <w:rFonts w:ascii="Times New Roman" w:hAnsi="Times New Roman" w:cs="Times New Roman"/>
          <w:lang w:val="en-IN"/>
        </w:rPr>
      </w:pPr>
      <w:r>
        <w:rPr>
          <w:rFonts w:ascii="Times New Roman" w:hAnsi="Times New Roman" w:cs="Times New Roman"/>
          <w:lang w:val="en-IN"/>
        </w:rPr>
        <w:t xml:space="preserve">Notifies caregivers with patient details and GPS </w:t>
      </w:r>
      <w:proofErr w:type="gramStart"/>
      <w:r>
        <w:rPr>
          <w:rFonts w:ascii="Times New Roman" w:hAnsi="Times New Roman" w:cs="Times New Roman"/>
          <w:lang w:val="en-IN"/>
        </w:rPr>
        <w:t>location</w:t>
      </w:r>
      <w:r>
        <w:rPr>
          <w:rFonts w:ascii="Times New Roman" w:hAnsi="Times New Roman" w:cs="Times New Roman"/>
        </w:rPr>
        <w:t>[</w:t>
      </w:r>
      <w:proofErr w:type="gramEnd"/>
      <w:r>
        <w:rPr>
          <w:rFonts w:ascii="Times New Roman" w:hAnsi="Times New Roman" w:cs="Times New Roman"/>
        </w:rPr>
        <w:t>2]</w:t>
      </w:r>
      <w:r>
        <w:rPr>
          <w:rFonts w:ascii="Times New Roman" w:hAnsi="Times New Roman" w:cs="Times New Roman"/>
          <w:lang w:val="en-IN"/>
        </w:rPr>
        <w:t>.</w:t>
      </w:r>
    </w:p>
    <w:p w14:paraId="00182CCE" w14:textId="77777777" w:rsidR="00DF115C" w:rsidRDefault="00000000">
      <w:pPr>
        <w:numPr>
          <w:ilvl w:val="0"/>
          <w:numId w:val="9"/>
        </w:numPr>
        <w:rPr>
          <w:rFonts w:ascii="Times New Roman" w:hAnsi="Times New Roman" w:cs="Times New Roman"/>
          <w:lang w:val="en-IN"/>
        </w:rPr>
      </w:pPr>
      <w:r>
        <w:rPr>
          <w:rFonts w:ascii="Times New Roman" w:hAnsi="Times New Roman" w:cs="Times New Roman"/>
          <w:lang w:val="en-IN"/>
        </w:rPr>
        <w:t xml:space="preserve">Contacts emergency responders, hospitals, or family </w:t>
      </w:r>
      <w:proofErr w:type="gramStart"/>
      <w:r>
        <w:rPr>
          <w:rFonts w:ascii="Times New Roman" w:hAnsi="Times New Roman" w:cs="Times New Roman"/>
          <w:lang w:val="en-IN"/>
        </w:rPr>
        <w:t>members</w:t>
      </w:r>
      <w:r>
        <w:rPr>
          <w:rFonts w:ascii="Times New Roman" w:hAnsi="Times New Roman" w:cs="Times New Roman"/>
        </w:rPr>
        <w:t>[</w:t>
      </w:r>
      <w:proofErr w:type="gramEnd"/>
      <w:r>
        <w:rPr>
          <w:rFonts w:ascii="Times New Roman" w:hAnsi="Times New Roman" w:cs="Times New Roman"/>
        </w:rPr>
        <w:t>7].</w:t>
      </w:r>
    </w:p>
    <w:p w14:paraId="3A7B9D4C" w14:textId="77777777" w:rsidR="00DF115C" w:rsidRDefault="00DF115C">
      <w:pPr>
        <w:ind w:left="720"/>
        <w:rPr>
          <w:rFonts w:ascii="Times New Roman" w:hAnsi="Times New Roman" w:cs="Times New Roman"/>
          <w:lang w:val="en-IN"/>
        </w:rPr>
      </w:pPr>
    </w:p>
    <w:p w14:paraId="334E4ADF" w14:textId="77777777" w:rsidR="00DF115C" w:rsidRDefault="00000000">
      <w:pPr>
        <w:numPr>
          <w:ilvl w:val="0"/>
          <w:numId w:val="9"/>
        </w:numPr>
        <w:rPr>
          <w:rFonts w:ascii="Times New Roman" w:hAnsi="Times New Roman" w:cs="Times New Roman"/>
          <w:lang w:val="en-IN"/>
        </w:rPr>
      </w:pPr>
      <w:r>
        <w:rPr>
          <w:rFonts w:ascii="Times New Roman" w:hAnsi="Times New Roman" w:cs="Times New Roman"/>
          <w:lang w:val="en-IN"/>
        </w:rPr>
        <w:t xml:space="preserve">Logs medical data to a cloud dashboard for healthcare </w:t>
      </w:r>
      <w:proofErr w:type="gramStart"/>
      <w:r>
        <w:rPr>
          <w:rFonts w:ascii="Times New Roman" w:hAnsi="Times New Roman" w:cs="Times New Roman"/>
          <w:lang w:val="en-IN"/>
        </w:rPr>
        <w:t>providers</w:t>
      </w:r>
      <w:r>
        <w:rPr>
          <w:rFonts w:ascii="Times New Roman" w:hAnsi="Times New Roman" w:cs="Times New Roman"/>
        </w:rPr>
        <w:t>[</w:t>
      </w:r>
      <w:proofErr w:type="gramEnd"/>
      <w:r>
        <w:rPr>
          <w:rFonts w:ascii="Times New Roman" w:hAnsi="Times New Roman" w:cs="Times New Roman"/>
        </w:rPr>
        <w:t>1]</w:t>
      </w:r>
      <w:r>
        <w:rPr>
          <w:rFonts w:ascii="Times New Roman" w:hAnsi="Times New Roman" w:cs="Times New Roman"/>
          <w:lang w:val="en-IN"/>
        </w:rPr>
        <w:t>.</w:t>
      </w:r>
    </w:p>
    <w:p w14:paraId="5D9B2174" w14:textId="77777777" w:rsidR="00DF115C" w:rsidRDefault="00000000">
      <w:pPr>
        <w:rPr>
          <w:rFonts w:ascii="Times New Roman" w:hAnsi="Times New Roman" w:cs="Times New Roman"/>
          <w:lang w:val="en-IN"/>
        </w:rPr>
      </w:pPr>
      <w:r>
        <w:rPr>
          <w:rFonts w:ascii="Times New Roman" w:hAnsi="Times New Roman" w:cs="Times New Roman"/>
          <w:lang w:val="en-IN"/>
        </w:rPr>
        <w:t>The system works 24/7 and requires no user input during emergencies. It can be monitored remotely through a mobile or web interface.</w:t>
      </w:r>
    </w:p>
    <w:p w14:paraId="235F542E" w14:textId="77777777" w:rsidR="00DF115C" w:rsidRDefault="00DF115C">
      <w:pPr>
        <w:rPr>
          <w:rFonts w:ascii="Times New Roman" w:hAnsi="Times New Roman" w:cs="Times New Roman"/>
          <w:lang w:val="en-IN"/>
        </w:rPr>
      </w:pPr>
    </w:p>
    <w:p w14:paraId="1B2D37EA" w14:textId="77777777" w:rsidR="00DF115C" w:rsidRDefault="00DF115C">
      <w:pPr>
        <w:rPr>
          <w:rFonts w:ascii="Times New Roman" w:hAnsi="Times New Roman" w:cs="Times New Roman"/>
          <w:b/>
          <w:bCs/>
          <w:lang w:val="en-IN"/>
        </w:rPr>
      </w:pPr>
    </w:p>
    <w:p w14:paraId="30C6BF43" w14:textId="77777777" w:rsidR="00DF115C" w:rsidRDefault="00000000">
      <w:pPr>
        <w:rPr>
          <w:rFonts w:ascii="Times New Roman" w:hAnsi="Times New Roman" w:cs="Times New Roman"/>
          <w:b/>
          <w:bCs/>
          <w:lang w:val="en-IN"/>
        </w:rPr>
      </w:pPr>
      <w:r>
        <w:rPr>
          <w:rFonts w:ascii="Times New Roman" w:hAnsi="Times New Roman" w:cs="Times New Roman"/>
          <w:b/>
          <w:bCs/>
          <w:lang w:val="en-IN"/>
        </w:rPr>
        <w:t>1.3 Scope of the Project</w:t>
      </w:r>
    </w:p>
    <w:p w14:paraId="53A42A1B" w14:textId="77777777" w:rsidR="00DF115C" w:rsidRDefault="00000000">
      <w:pPr>
        <w:rPr>
          <w:rFonts w:ascii="Times New Roman" w:hAnsi="Times New Roman" w:cs="Times New Roman"/>
          <w:lang w:val="en-IN"/>
        </w:rPr>
      </w:pPr>
      <w:r>
        <w:rPr>
          <w:rFonts w:ascii="Times New Roman" w:hAnsi="Times New Roman" w:cs="Times New Roman"/>
          <w:lang w:val="en-IN"/>
        </w:rPr>
        <w:t xml:space="preserve">This project will enhance emergency detection in homecare and clinical </w:t>
      </w:r>
      <w:proofErr w:type="gramStart"/>
      <w:r>
        <w:rPr>
          <w:rFonts w:ascii="Times New Roman" w:hAnsi="Times New Roman" w:cs="Times New Roman"/>
          <w:lang w:val="en-IN"/>
        </w:rPr>
        <w:t>environments</w:t>
      </w:r>
      <w:r>
        <w:rPr>
          <w:rFonts w:ascii="Times New Roman" w:hAnsi="Times New Roman" w:cs="Times New Roman"/>
        </w:rPr>
        <w:t>[</w:t>
      </w:r>
      <w:proofErr w:type="gramEnd"/>
      <w:r>
        <w:rPr>
          <w:rFonts w:ascii="Times New Roman" w:hAnsi="Times New Roman" w:cs="Times New Roman"/>
        </w:rPr>
        <w:t>19]</w:t>
      </w:r>
      <w:r>
        <w:rPr>
          <w:rFonts w:ascii="Times New Roman" w:hAnsi="Times New Roman" w:cs="Times New Roman"/>
          <w:lang w:val="en-IN"/>
        </w:rPr>
        <w:t>. The scope includes:</w:t>
      </w:r>
    </w:p>
    <w:p w14:paraId="5BF0338F"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Continuous real-time monitoring of patient </w:t>
      </w:r>
      <w:proofErr w:type="gramStart"/>
      <w:r>
        <w:rPr>
          <w:rFonts w:ascii="Times New Roman" w:hAnsi="Times New Roman" w:cs="Times New Roman"/>
          <w:lang w:val="en-IN"/>
        </w:rPr>
        <w:t>vitals</w:t>
      </w:r>
      <w:r>
        <w:rPr>
          <w:rFonts w:ascii="Times New Roman" w:hAnsi="Times New Roman" w:cs="Times New Roman"/>
        </w:rPr>
        <w:t>[</w:t>
      </w:r>
      <w:proofErr w:type="gramEnd"/>
      <w:r>
        <w:rPr>
          <w:rFonts w:ascii="Times New Roman" w:hAnsi="Times New Roman" w:cs="Times New Roman"/>
        </w:rPr>
        <w:t>4].</w:t>
      </w:r>
    </w:p>
    <w:p w14:paraId="28F6E86A"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Early identification of health </w:t>
      </w:r>
      <w:proofErr w:type="gramStart"/>
      <w:r>
        <w:rPr>
          <w:rFonts w:ascii="Times New Roman" w:hAnsi="Times New Roman" w:cs="Times New Roman"/>
          <w:lang w:val="en-IN"/>
        </w:rPr>
        <w:t>emergencies</w:t>
      </w:r>
      <w:r>
        <w:rPr>
          <w:rFonts w:ascii="Times New Roman" w:hAnsi="Times New Roman" w:cs="Times New Roman"/>
        </w:rPr>
        <w:t>[</w:t>
      </w:r>
      <w:proofErr w:type="gramEnd"/>
      <w:r>
        <w:rPr>
          <w:rFonts w:ascii="Times New Roman" w:hAnsi="Times New Roman" w:cs="Times New Roman"/>
        </w:rPr>
        <w:t>3,10].</w:t>
      </w:r>
    </w:p>
    <w:p w14:paraId="233F00D4"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Instant automated alerts via SMS / Email / </w:t>
      </w:r>
      <w:proofErr w:type="gramStart"/>
      <w:r>
        <w:rPr>
          <w:rFonts w:ascii="Times New Roman" w:hAnsi="Times New Roman" w:cs="Times New Roman"/>
          <w:lang w:val="en-IN"/>
        </w:rPr>
        <w:t>App</w:t>
      </w:r>
      <w:r>
        <w:rPr>
          <w:rFonts w:ascii="Times New Roman" w:hAnsi="Times New Roman" w:cs="Times New Roman"/>
        </w:rPr>
        <w:t>[</w:t>
      </w:r>
      <w:proofErr w:type="gramEnd"/>
      <w:r>
        <w:rPr>
          <w:rFonts w:ascii="Times New Roman" w:hAnsi="Times New Roman" w:cs="Times New Roman"/>
        </w:rPr>
        <w:t>2].</w:t>
      </w:r>
    </w:p>
    <w:p w14:paraId="430F8215"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Cloud-based data storage and monitoring </w:t>
      </w:r>
      <w:proofErr w:type="gramStart"/>
      <w:r>
        <w:rPr>
          <w:rFonts w:ascii="Times New Roman" w:hAnsi="Times New Roman" w:cs="Times New Roman"/>
          <w:lang w:val="en-IN"/>
        </w:rPr>
        <w:t>dashboard</w:t>
      </w:r>
      <w:r>
        <w:rPr>
          <w:rFonts w:ascii="Times New Roman" w:hAnsi="Times New Roman" w:cs="Times New Roman"/>
        </w:rPr>
        <w:t>[</w:t>
      </w:r>
      <w:proofErr w:type="gramEnd"/>
      <w:r>
        <w:rPr>
          <w:rFonts w:ascii="Times New Roman" w:hAnsi="Times New Roman" w:cs="Times New Roman"/>
        </w:rPr>
        <w:t>1,14].</w:t>
      </w:r>
    </w:p>
    <w:p w14:paraId="44FE3AE4"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Support for elderly, disabled, remote, or chronic condition </w:t>
      </w:r>
      <w:proofErr w:type="gramStart"/>
      <w:r>
        <w:rPr>
          <w:rFonts w:ascii="Times New Roman" w:hAnsi="Times New Roman" w:cs="Times New Roman"/>
          <w:lang w:val="en-IN"/>
        </w:rPr>
        <w:t>patients</w:t>
      </w:r>
      <w:r>
        <w:rPr>
          <w:rFonts w:ascii="Times New Roman" w:hAnsi="Times New Roman" w:cs="Times New Roman"/>
        </w:rPr>
        <w:t>[</w:t>
      </w:r>
      <w:proofErr w:type="gramEnd"/>
      <w:r>
        <w:rPr>
          <w:rFonts w:ascii="Times New Roman" w:hAnsi="Times New Roman" w:cs="Times New Roman"/>
        </w:rPr>
        <w:t>7]</w:t>
      </w:r>
      <w:r>
        <w:rPr>
          <w:rFonts w:ascii="Times New Roman" w:hAnsi="Times New Roman" w:cs="Times New Roman"/>
          <w:lang w:val="en-IN"/>
        </w:rPr>
        <w:t>.</w:t>
      </w:r>
    </w:p>
    <w:p w14:paraId="68261FCE" w14:textId="77777777" w:rsidR="00DF115C" w:rsidRDefault="00000000">
      <w:pPr>
        <w:numPr>
          <w:ilvl w:val="0"/>
          <w:numId w:val="10"/>
        </w:numPr>
        <w:rPr>
          <w:rFonts w:ascii="Times New Roman" w:hAnsi="Times New Roman" w:cs="Times New Roman"/>
          <w:lang w:val="en-IN"/>
        </w:rPr>
      </w:pPr>
      <w:r>
        <w:rPr>
          <w:rFonts w:ascii="Times New Roman" w:hAnsi="Times New Roman" w:cs="Times New Roman"/>
          <w:lang w:val="en-IN"/>
        </w:rPr>
        <w:t xml:space="preserve">Portable and low-power IoT </w:t>
      </w:r>
      <w:proofErr w:type="gramStart"/>
      <w:r>
        <w:rPr>
          <w:rFonts w:ascii="Times New Roman" w:hAnsi="Times New Roman" w:cs="Times New Roman"/>
          <w:lang w:val="en-IN"/>
        </w:rPr>
        <w:t>design</w:t>
      </w:r>
      <w:r>
        <w:rPr>
          <w:rFonts w:ascii="Times New Roman" w:hAnsi="Times New Roman" w:cs="Times New Roman"/>
        </w:rPr>
        <w:t>[</w:t>
      </w:r>
      <w:proofErr w:type="gramEnd"/>
      <w:r>
        <w:rPr>
          <w:rFonts w:ascii="Times New Roman" w:hAnsi="Times New Roman" w:cs="Times New Roman"/>
        </w:rPr>
        <w:t>4].</w:t>
      </w:r>
    </w:p>
    <w:p w14:paraId="199F2005" w14:textId="77777777" w:rsidR="00DF115C" w:rsidRDefault="00000000">
      <w:pPr>
        <w:rPr>
          <w:rFonts w:ascii="Times New Roman" w:hAnsi="Times New Roman" w:cs="Times New Roman"/>
          <w:b/>
          <w:bCs/>
          <w:lang w:val="en-IN"/>
        </w:rPr>
      </w:pPr>
      <w:r>
        <w:rPr>
          <w:rFonts w:ascii="Times New Roman" w:hAnsi="Times New Roman" w:cs="Times New Roman"/>
          <w:b/>
          <w:bCs/>
          <w:lang w:val="en-IN"/>
        </w:rPr>
        <w:t>1.3.1 Use Case Model</w:t>
      </w:r>
    </w:p>
    <w:p w14:paraId="089C0ECD" w14:textId="77777777" w:rsidR="00DF115C" w:rsidRDefault="00000000">
      <w:pPr>
        <w:rPr>
          <w:rFonts w:ascii="Times New Roman" w:hAnsi="Times New Roman" w:cs="Times New Roman"/>
          <w:lang w:val="en-IN"/>
        </w:rPr>
      </w:pPr>
      <w:r>
        <w:rPr>
          <w:rFonts w:ascii="Times New Roman" w:hAnsi="Times New Roman" w:cs="Times New Roman"/>
          <w:lang w:val="en-IN"/>
        </w:rPr>
        <w:t>Paste your Use Case Diagram here.</w:t>
      </w:r>
    </w:p>
    <w:p w14:paraId="65F07DAD" w14:textId="77777777" w:rsidR="00DF115C" w:rsidRDefault="00000000">
      <w:pPr>
        <w:rPr>
          <w:rFonts w:ascii="Times New Roman" w:hAnsi="Times New Roman" w:cs="Times New Roman"/>
          <w:lang w:val="en-IN"/>
        </w:rPr>
      </w:pPr>
      <w:r>
        <w:rPr>
          <w:rFonts w:ascii="Times New Roman" w:hAnsi="Times New Roman" w:cs="Times New Roman"/>
          <w:b/>
          <w:bCs/>
          <w:lang w:val="en-IN"/>
        </w:rPr>
        <w:t>Use Case Table</w:t>
      </w:r>
    </w:p>
    <w:tbl>
      <w:tblPr>
        <w:tblStyle w:val="TableGrid"/>
        <w:tblW w:w="0" w:type="auto"/>
        <w:tblLook w:val="04A0" w:firstRow="1" w:lastRow="0" w:firstColumn="1" w:lastColumn="0" w:noHBand="0" w:noVBand="1"/>
      </w:tblPr>
      <w:tblGrid>
        <w:gridCol w:w="716"/>
        <w:gridCol w:w="1411"/>
        <w:gridCol w:w="1517"/>
        <w:gridCol w:w="1657"/>
        <w:gridCol w:w="1706"/>
        <w:gridCol w:w="1623"/>
      </w:tblGrid>
      <w:tr w:rsidR="00DF115C" w14:paraId="79542680" w14:textId="77777777">
        <w:tc>
          <w:tcPr>
            <w:tcW w:w="0" w:type="auto"/>
          </w:tcPr>
          <w:p w14:paraId="56124052"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Use Case ID</w:t>
            </w:r>
          </w:p>
        </w:tc>
        <w:tc>
          <w:tcPr>
            <w:tcW w:w="0" w:type="auto"/>
          </w:tcPr>
          <w:p w14:paraId="153A67E7"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Use Case Name</w:t>
            </w:r>
          </w:p>
        </w:tc>
        <w:tc>
          <w:tcPr>
            <w:tcW w:w="0" w:type="auto"/>
          </w:tcPr>
          <w:p w14:paraId="7CB0C1C9"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Primary Actor</w:t>
            </w:r>
          </w:p>
        </w:tc>
        <w:tc>
          <w:tcPr>
            <w:tcW w:w="0" w:type="auto"/>
          </w:tcPr>
          <w:p w14:paraId="2407370E"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Preconditions</w:t>
            </w:r>
          </w:p>
        </w:tc>
        <w:tc>
          <w:tcPr>
            <w:tcW w:w="0" w:type="auto"/>
          </w:tcPr>
          <w:p w14:paraId="43D7D174"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Postconditions</w:t>
            </w:r>
          </w:p>
        </w:tc>
        <w:tc>
          <w:tcPr>
            <w:tcW w:w="0" w:type="auto"/>
          </w:tcPr>
          <w:p w14:paraId="498B1FEA" w14:textId="77777777" w:rsidR="00DF115C" w:rsidRDefault="00000000">
            <w:pPr>
              <w:spacing w:after="0" w:line="240" w:lineRule="auto"/>
              <w:rPr>
                <w:rFonts w:ascii="Times New Roman" w:hAnsi="Times New Roman" w:cs="Times New Roman"/>
                <w:b/>
                <w:bCs/>
                <w:lang w:val="en-IN"/>
              </w:rPr>
            </w:pPr>
            <w:r>
              <w:rPr>
                <w:rFonts w:ascii="Times New Roman" w:hAnsi="Times New Roman" w:cs="Times New Roman"/>
                <w:b/>
                <w:bCs/>
                <w:lang w:val="en-IN"/>
              </w:rPr>
              <w:t>Description</w:t>
            </w:r>
          </w:p>
        </w:tc>
      </w:tr>
      <w:tr w:rsidR="00DF115C" w14:paraId="40166C24" w14:textId="77777777">
        <w:tc>
          <w:tcPr>
            <w:tcW w:w="0" w:type="auto"/>
          </w:tcPr>
          <w:p w14:paraId="2C55FC2E"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UC-01</w:t>
            </w:r>
          </w:p>
        </w:tc>
        <w:tc>
          <w:tcPr>
            <w:tcW w:w="0" w:type="auto"/>
          </w:tcPr>
          <w:p w14:paraId="79B837F7"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Monitor Vital Signs</w:t>
            </w:r>
          </w:p>
        </w:tc>
        <w:tc>
          <w:tcPr>
            <w:tcW w:w="0" w:type="auto"/>
          </w:tcPr>
          <w:p w14:paraId="2B47F4F8"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Patient</w:t>
            </w:r>
          </w:p>
        </w:tc>
        <w:tc>
          <w:tcPr>
            <w:tcW w:w="0" w:type="auto"/>
          </w:tcPr>
          <w:p w14:paraId="028D99DA"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IoT device is powered on and attached.</w:t>
            </w:r>
          </w:p>
        </w:tc>
        <w:tc>
          <w:tcPr>
            <w:tcW w:w="0" w:type="auto"/>
          </w:tcPr>
          <w:p w14:paraId="0D53E5D0"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Vital signs monitored and recorded.</w:t>
            </w:r>
          </w:p>
        </w:tc>
        <w:tc>
          <w:tcPr>
            <w:tcW w:w="0" w:type="auto"/>
          </w:tcPr>
          <w:p w14:paraId="66A41715"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 collects vital health data continuously.</w:t>
            </w:r>
          </w:p>
        </w:tc>
      </w:tr>
      <w:tr w:rsidR="00DF115C" w14:paraId="409A4D6E" w14:textId="77777777">
        <w:tc>
          <w:tcPr>
            <w:tcW w:w="0" w:type="auto"/>
          </w:tcPr>
          <w:p w14:paraId="373F84BC"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UC-02</w:t>
            </w:r>
          </w:p>
        </w:tc>
        <w:tc>
          <w:tcPr>
            <w:tcW w:w="0" w:type="auto"/>
          </w:tcPr>
          <w:p w14:paraId="1AD3EA1B"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Detect Emergency</w:t>
            </w:r>
          </w:p>
        </w:tc>
        <w:tc>
          <w:tcPr>
            <w:tcW w:w="0" w:type="auto"/>
          </w:tcPr>
          <w:p w14:paraId="4EC8BE10"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w:t>
            </w:r>
          </w:p>
        </w:tc>
        <w:tc>
          <w:tcPr>
            <w:tcW w:w="0" w:type="auto"/>
          </w:tcPr>
          <w:p w14:paraId="063044C2"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Vital thresholds are set.</w:t>
            </w:r>
          </w:p>
        </w:tc>
        <w:tc>
          <w:tcPr>
            <w:tcW w:w="0" w:type="auto"/>
          </w:tcPr>
          <w:p w14:paraId="04CA6AE5"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Emergency detected or not.</w:t>
            </w:r>
          </w:p>
        </w:tc>
        <w:tc>
          <w:tcPr>
            <w:tcW w:w="0" w:type="auto"/>
          </w:tcPr>
          <w:p w14:paraId="6473914E"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 analyses data to detect anomalies.</w:t>
            </w:r>
          </w:p>
        </w:tc>
      </w:tr>
      <w:tr w:rsidR="00DF115C" w14:paraId="081BB7C8" w14:textId="77777777">
        <w:tc>
          <w:tcPr>
            <w:tcW w:w="0" w:type="auto"/>
          </w:tcPr>
          <w:p w14:paraId="7A99449B"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UC-03</w:t>
            </w:r>
          </w:p>
        </w:tc>
        <w:tc>
          <w:tcPr>
            <w:tcW w:w="0" w:type="auto"/>
          </w:tcPr>
          <w:p w14:paraId="64E9F1BB"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Send Alert</w:t>
            </w:r>
          </w:p>
        </w:tc>
        <w:tc>
          <w:tcPr>
            <w:tcW w:w="0" w:type="auto"/>
          </w:tcPr>
          <w:p w14:paraId="7DEB83D9"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w:t>
            </w:r>
          </w:p>
        </w:tc>
        <w:tc>
          <w:tcPr>
            <w:tcW w:w="0" w:type="auto"/>
          </w:tcPr>
          <w:p w14:paraId="4F2E11C5"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Emergency detected.</w:t>
            </w:r>
          </w:p>
        </w:tc>
        <w:tc>
          <w:tcPr>
            <w:tcW w:w="0" w:type="auto"/>
          </w:tcPr>
          <w:p w14:paraId="356C88CF"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Alert sent to contacts.</w:t>
            </w:r>
          </w:p>
        </w:tc>
        <w:tc>
          <w:tcPr>
            <w:tcW w:w="0" w:type="auto"/>
          </w:tcPr>
          <w:p w14:paraId="1FC949AA"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 sends emergency alerts via SMS or email.</w:t>
            </w:r>
          </w:p>
        </w:tc>
      </w:tr>
      <w:tr w:rsidR="00DF115C" w14:paraId="7CBE4CA2" w14:textId="77777777">
        <w:tc>
          <w:tcPr>
            <w:tcW w:w="0" w:type="auto"/>
          </w:tcPr>
          <w:p w14:paraId="2A662FE6"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UC-04</w:t>
            </w:r>
          </w:p>
        </w:tc>
        <w:tc>
          <w:tcPr>
            <w:tcW w:w="0" w:type="auto"/>
          </w:tcPr>
          <w:p w14:paraId="2D4865E5"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Access Patient History</w:t>
            </w:r>
          </w:p>
        </w:tc>
        <w:tc>
          <w:tcPr>
            <w:tcW w:w="0" w:type="auto"/>
          </w:tcPr>
          <w:p w14:paraId="4D79C5C7"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Medical Provider</w:t>
            </w:r>
          </w:p>
        </w:tc>
        <w:tc>
          <w:tcPr>
            <w:tcW w:w="0" w:type="auto"/>
          </w:tcPr>
          <w:p w14:paraId="53A536FD"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Database operational.</w:t>
            </w:r>
          </w:p>
        </w:tc>
        <w:tc>
          <w:tcPr>
            <w:tcW w:w="0" w:type="auto"/>
          </w:tcPr>
          <w:p w14:paraId="043B5DA2"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Data accessed.</w:t>
            </w:r>
          </w:p>
        </w:tc>
        <w:tc>
          <w:tcPr>
            <w:tcW w:w="0" w:type="auto"/>
          </w:tcPr>
          <w:p w14:paraId="7483BB88"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Provider views historical patient health data.</w:t>
            </w:r>
          </w:p>
        </w:tc>
      </w:tr>
      <w:tr w:rsidR="00DF115C" w14:paraId="4EBDE47E" w14:textId="77777777">
        <w:tc>
          <w:tcPr>
            <w:tcW w:w="0" w:type="auto"/>
          </w:tcPr>
          <w:p w14:paraId="2B8EE959"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UC-05</w:t>
            </w:r>
          </w:p>
        </w:tc>
        <w:tc>
          <w:tcPr>
            <w:tcW w:w="0" w:type="auto"/>
          </w:tcPr>
          <w:p w14:paraId="249AD6F9"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Configure Thresholds</w:t>
            </w:r>
          </w:p>
        </w:tc>
        <w:tc>
          <w:tcPr>
            <w:tcW w:w="0" w:type="auto"/>
          </w:tcPr>
          <w:p w14:paraId="6335C78D"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Admin/Doctor</w:t>
            </w:r>
          </w:p>
        </w:tc>
        <w:tc>
          <w:tcPr>
            <w:tcW w:w="0" w:type="auto"/>
          </w:tcPr>
          <w:p w14:paraId="213555CC"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Settings interface accessible.</w:t>
            </w:r>
          </w:p>
        </w:tc>
        <w:tc>
          <w:tcPr>
            <w:tcW w:w="0" w:type="auto"/>
          </w:tcPr>
          <w:p w14:paraId="16294A54"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Parameters updated.</w:t>
            </w:r>
          </w:p>
        </w:tc>
        <w:tc>
          <w:tcPr>
            <w:tcW w:w="0" w:type="auto"/>
          </w:tcPr>
          <w:p w14:paraId="49153C7A"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Doctor customizes thresholds for monitoring.</w:t>
            </w:r>
          </w:p>
        </w:tc>
      </w:tr>
      <w:tr w:rsidR="00DF115C" w14:paraId="30E1584A" w14:textId="77777777">
        <w:tc>
          <w:tcPr>
            <w:tcW w:w="0" w:type="auto"/>
          </w:tcPr>
          <w:p w14:paraId="65F39D3F"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UC-06</w:t>
            </w:r>
          </w:p>
        </w:tc>
        <w:tc>
          <w:tcPr>
            <w:tcW w:w="0" w:type="auto"/>
          </w:tcPr>
          <w:p w14:paraId="4DE4742B"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 Maintenance</w:t>
            </w:r>
          </w:p>
        </w:tc>
        <w:tc>
          <w:tcPr>
            <w:tcW w:w="0" w:type="auto"/>
          </w:tcPr>
          <w:p w14:paraId="5049803E"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Admin</w:t>
            </w:r>
          </w:p>
        </w:tc>
        <w:tc>
          <w:tcPr>
            <w:tcW w:w="0" w:type="auto"/>
          </w:tcPr>
          <w:p w14:paraId="2EC9B692"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System is connected.</w:t>
            </w:r>
          </w:p>
        </w:tc>
        <w:tc>
          <w:tcPr>
            <w:tcW w:w="0" w:type="auto"/>
          </w:tcPr>
          <w:p w14:paraId="0B6DD609"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Maintenance completed.</w:t>
            </w:r>
          </w:p>
        </w:tc>
        <w:tc>
          <w:tcPr>
            <w:tcW w:w="0" w:type="auto"/>
          </w:tcPr>
          <w:p w14:paraId="0FB8C654" w14:textId="77777777" w:rsidR="00DF115C" w:rsidRDefault="00000000">
            <w:pPr>
              <w:spacing w:after="0" w:line="240" w:lineRule="auto"/>
              <w:rPr>
                <w:rFonts w:ascii="Times New Roman" w:hAnsi="Times New Roman" w:cs="Times New Roman"/>
                <w:lang w:val="en-IN"/>
              </w:rPr>
            </w:pPr>
            <w:r>
              <w:rPr>
                <w:rFonts w:ascii="Times New Roman" w:hAnsi="Times New Roman" w:cs="Times New Roman"/>
                <w:lang w:val="en-IN"/>
              </w:rPr>
              <w:t xml:space="preserve">Admin performs </w:t>
            </w:r>
            <w:r>
              <w:rPr>
                <w:rFonts w:ascii="Times New Roman" w:hAnsi="Times New Roman" w:cs="Times New Roman"/>
                <w:lang w:val="en-IN"/>
              </w:rPr>
              <w:lastRenderedPageBreak/>
              <w:t>updates and system checks.</w:t>
            </w:r>
          </w:p>
          <w:p w14:paraId="3E9D3AB0" w14:textId="77777777" w:rsidR="00DF115C" w:rsidRDefault="00DF115C">
            <w:pPr>
              <w:spacing w:after="0" w:line="240" w:lineRule="auto"/>
              <w:rPr>
                <w:rFonts w:ascii="Times New Roman" w:hAnsi="Times New Roman" w:cs="Times New Roman"/>
                <w:lang w:val="en-IN"/>
              </w:rPr>
            </w:pPr>
          </w:p>
        </w:tc>
      </w:tr>
    </w:tbl>
    <w:p w14:paraId="5004ED5E" w14:textId="77777777" w:rsidR="00DF115C" w:rsidRDefault="00DF115C">
      <w:pPr>
        <w:rPr>
          <w:rFonts w:ascii="Times New Roman" w:hAnsi="Times New Roman" w:cs="Times New Roman"/>
          <w:b/>
          <w:bCs/>
          <w:lang w:val="en-IN"/>
        </w:rPr>
      </w:pPr>
    </w:p>
    <w:p w14:paraId="68130ADC" w14:textId="77777777" w:rsidR="00DF115C" w:rsidRDefault="00000000">
      <w:pPr>
        <w:rPr>
          <w:rFonts w:ascii="Times New Roman" w:hAnsi="Times New Roman" w:cs="Times New Roman"/>
          <w:b/>
          <w:bCs/>
          <w:lang w:val="en-IN"/>
        </w:rPr>
      </w:pPr>
      <w:r>
        <w:rPr>
          <w:rFonts w:ascii="Times New Roman" w:hAnsi="Times New Roman" w:cs="Times New Roman"/>
          <w:b/>
          <w:bCs/>
          <w:lang w:val="en-IN"/>
        </w:rPr>
        <w:t>2. System Description</w:t>
      </w:r>
    </w:p>
    <w:p w14:paraId="3D948059" w14:textId="77777777" w:rsidR="00DF115C" w:rsidRDefault="00000000">
      <w:pPr>
        <w:rPr>
          <w:rFonts w:ascii="Times New Roman" w:hAnsi="Times New Roman" w:cs="Times New Roman"/>
          <w:b/>
          <w:bCs/>
          <w:lang w:val="en-IN"/>
        </w:rPr>
      </w:pPr>
      <w:r>
        <w:rPr>
          <w:rFonts w:ascii="Times New Roman" w:hAnsi="Times New Roman" w:cs="Times New Roman"/>
          <w:b/>
          <w:bCs/>
          <w:lang w:val="en-IN"/>
        </w:rPr>
        <w:t>2.1 Customer/User Profiles</w:t>
      </w:r>
    </w:p>
    <w:p w14:paraId="548CE59C" w14:textId="3AB3A6AA" w:rsidR="00DF115C" w:rsidRDefault="002D3003">
      <w:pPr>
        <w:spacing w:after="0"/>
        <w:rPr>
          <w:rFonts w:ascii="Times New Roman" w:hAnsi="Times New Roman" w:cs="Times New Roman"/>
        </w:rPr>
      </w:pPr>
      <w:r w:rsidRPr="002D3003">
        <w:rPr>
          <w:rFonts w:ascii="Times New Roman" w:hAnsi="Times New Roman" w:cs="Times New Roman"/>
        </w:rPr>
        <w:t xml:space="preserve">The proposed healthcare device is one that tracks and responds to data used by AI and IoT technologies. real-time observation of the emergencies can be beneficial to a varied user </w:t>
      </w:r>
      <w:proofErr w:type="gramStart"/>
      <w:r w:rsidRPr="002D3003">
        <w:rPr>
          <w:rFonts w:ascii="Times New Roman" w:hAnsi="Times New Roman" w:cs="Times New Roman"/>
        </w:rPr>
        <w:t>population[</w:t>
      </w:r>
      <w:proofErr w:type="gramEnd"/>
      <w:r w:rsidRPr="002D3003">
        <w:rPr>
          <w:rFonts w:ascii="Times New Roman" w:hAnsi="Times New Roman" w:cs="Times New Roman"/>
        </w:rPr>
        <w:t>22]. These include:</w:t>
      </w:r>
    </w:p>
    <w:p w14:paraId="0C98967F" w14:textId="77777777" w:rsidR="002D3003" w:rsidRDefault="002D3003">
      <w:pPr>
        <w:spacing w:after="0"/>
        <w:rPr>
          <w:rFonts w:ascii="Times New Roman" w:hAnsi="Times New Roman" w:cs="Times New Roman"/>
          <w:lang w:val="en-IN"/>
        </w:rPr>
      </w:pPr>
    </w:p>
    <w:p w14:paraId="1C879BE4" w14:textId="137B66C7" w:rsidR="00DF115C" w:rsidRDefault="002D3003">
      <w:pPr>
        <w:spacing w:after="0"/>
        <w:rPr>
          <w:rFonts w:ascii="Times New Roman" w:hAnsi="Times New Roman" w:cs="Times New Roman"/>
        </w:rPr>
      </w:pPr>
      <w:r w:rsidRPr="002D3003">
        <w:rPr>
          <w:rFonts w:ascii="Times New Roman" w:hAnsi="Times New Roman" w:cs="Times New Roman"/>
        </w:rPr>
        <w:t xml:space="preserve">Patients with Chronic Diseases: Constant reporting of vital signs such as glucose content, blood pressure. pressure, and heart rate would be highly beneficial to patients who control long-term ailments like diabetes, heart disease and </w:t>
      </w:r>
      <w:proofErr w:type="gramStart"/>
      <w:r w:rsidRPr="002D3003">
        <w:rPr>
          <w:rFonts w:ascii="Times New Roman" w:hAnsi="Times New Roman" w:cs="Times New Roman"/>
        </w:rPr>
        <w:t>hypertension[</w:t>
      </w:r>
      <w:proofErr w:type="gramEnd"/>
      <w:r w:rsidRPr="002D3003">
        <w:rPr>
          <w:rFonts w:ascii="Times New Roman" w:hAnsi="Times New Roman" w:cs="Times New Roman"/>
        </w:rPr>
        <w:t xml:space="preserve">1]. </w:t>
      </w:r>
      <w:r w:rsidR="00A849F2" w:rsidRPr="00A849F2">
        <w:rPr>
          <w:rFonts w:ascii="Times New Roman" w:hAnsi="Times New Roman" w:cs="Times New Roman"/>
        </w:rPr>
        <w:t xml:space="preserve">The equipment assists in the identification of atypical patterns at a tender age leading to a prompt response </w:t>
      </w:r>
      <w:proofErr w:type="gramStart"/>
      <w:r w:rsidR="00A849F2" w:rsidRPr="00A849F2">
        <w:rPr>
          <w:rFonts w:ascii="Times New Roman" w:hAnsi="Times New Roman" w:cs="Times New Roman"/>
        </w:rPr>
        <w:t>of</w:t>
      </w:r>
      <w:proofErr w:type="gramEnd"/>
      <w:r w:rsidR="00A849F2" w:rsidRPr="00A849F2">
        <w:rPr>
          <w:rFonts w:ascii="Times New Roman" w:hAnsi="Times New Roman" w:cs="Times New Roman"/>
        </w:rPr>
        <w:t xml:space="preserve"> the medical staff.</w:t>
      </w:r>
    </w:p>
    <w:p w14:paraId="60432DD8" w14:textId="77777777" w:rsidR="002D3003" w:rsidRDefault="002D3003">
      <w:pPr>
        <w:spacing w:after="0"/>
        <w:rPr>
          <w:rFonts w:ascii="Times New Roman" w:hAnsi="Times New Roman" w:cs="Times New Roman"/>
          <w:lang w:val="en-IN"/>
        </w:rPr>
      </w:pPr>
    </w:p>
    <w:p w14:paraId="24AEC7F9" w14:textId="45EFEF51" w:rsidR="002D3003" w:rsidRDefault="00A849F2">
      <w:pPr>
        <w:spacing w:after="0"/>
        <w:rPr>
          <w:rFonts w:ascii="Times New Roman" w:hAnsi="Times New Roman" w:cs="Times New Roman"/>
        </w:rPr>
      </w:pPr>
      <w:r w:rsidRPr="00A849F2">
        <w:rPr>
          <w:rFonts w:ascii="Times New Roman" w:hAnsi="Times New Roman" w:cs="Times New Roman"/>
        </w:rPr>
        <w:t xml:space="preserve">Wearable health monitors can also be used by older adults, especially those that are older, to monitor such vital parameters as heart rate, blood temperature, oxygen levels, and </w:t>
      </w:r>
      <w:proofErr w:type="gramStart"/>
      <w:r w:rsidRPr="00A849F2">
        <w:rPr>
          <w:rFonts w:ascii="Times New Roman" w:hAnsi="Times New Roman" w:cs="Times New Roman"/>
        </w:rPr>
        <w:t>temperature[</w:t>
      </w:r>
      <w:proofErr w:type="gramEnd"/>
      <w:r w:rsidRPr="00A849F2">
        <w:rPr>
          <w:rFonts w:ascii="Times New Roman" w:hAnsi="Times New Roman" w:cs="Times New Roman"/>
        </w:rPr>
        <w:t xml:space="preserve">4,19] in people who are living alone or in remote locations. As </w:t>
      </w:r>
      <w:proofErr w:type="gramStart"/>
      <w:r w:rsidRPr="00A849F2">
        <w:rPr>
          <w:rFonts w:ascii="Times New Roman" w:hAnsi="Times New Roman" w:cs="Times New Roman"/>
        </w:rPr>
        <w:t>the</w:t>
      </w:r>
      <w:proofErr w:type="gramEnd"/>
      <w:r w:rsidRPr="00A849F2">
        <w:rPr>
          <w:rFonts w:ascii="Times New Roman" w:hAnsi="Times New Roman" w:cs="Times New Roman"/>
        </w:rPr>
        <w:t xml:space="preserve"> health is detected, they can be assured of safety. resolving the issue before </w:t>
      </w:r>
      <w:proofErr w:type="gramStart"/>
      <w:r w:rsidRPr="00A849F2">
        <w:rPr>
          <w:rFonts w:ascii="Times New Roman" w:hAnsi="Times New Roman" w:cs="Times New Roman"/>
        </w:rPr>
        <w:t>the heart</w:t>
      </w:r>
      <w:proofErr w:type="gramEnd"/>
      <w:r w:rsidRPr="00A849F2">
        <w:rPr>
          <w:rFonts w:ascii="Times New Roman" w:hAnsi="Times New Roman" w:cs="Times New Roman"/>
        </w:rPr>
        <w:t xml:space="preserve"> attacks or strokes and reaction </w:t>
      </w:r>
      <w:proofErr w:type="gramStart"/>
      <w:r w:rsidRPr="00A849F2">
        <w:rPr>
          <w:rFonts w:ascii="Times New Roman" w:hAnsi="Times New Roman" w:cs="Times New Roman"/>
        </w:rPr>
        <w:t>to the emergency</w:t>
      </w:r>
      <w:proofErr w:type="gramEnd"/>
      <w:r w:rsidRPr="00A849F2">
        <w:rPr>
          <w:rFonts w:ascii="Times New Roman" w:hAnsi="Times New Roman" w:cs="Times New Roman"/>
        </w:rPr>
        <w:t>.</w:t>
      </w:r>
    </w:p>
    <w:p w14:paraId="66D2D9C8" w14:textId="77777777" w:rsidR="00A849F2" w:rsidRDefault="00A849F2">
      <w:pPr>
        <w:spacing w:after="0"/>
        <w:rPr>
          <w:rFonts w:ascii="Times New Roman" w:hAnsi="Times New Roman" w:cs="Times New Roman"/>
          <w:lang w:val="en-IN"/>
        </w:rPr>
      </w:pPr>
    </w:p>
    <w:p w14:paraId="42D5E819" w14:textId="13D4E91F" w:rsidR="00DF115C" w:rsidRDefault="00A849F2">
      <w:pPr>
        <w:spacing w:after="0"/>
        <w:rPr>
          <w:rFonts w:ascii="Times New Roman" w:hAnsi="Times New Roman" w:cs="Times New Roman"/>
        </w:rPr>
      </w:pPr>
      <w:r w:rsidRPr="00A849F2">
        <w:rPr>
          <w:rFonts w:ascii="Times New Roman" w:hAnsi="Times New Roman" w:cs="Times New Roman"/>
        </w:rPr>
        <w:t xml:space="preserve">Emergency Medical Personnel: This device may be used by medical practitioners in the Emergency treatment department and, in that manner, send real-time notifications related to important health-related data, such as paramedics or an emergency room </w:t>
      </w:r>
      <w:proofErr w:type="gramStart"/>
      <w:r w:rsidRPr="00A849F2">
        <w:rPr>
          <w:rFonts w:ascii="Times New Roman" w:hAnsi="Times New Roman" w:cs="Times New Roman"/>
        </w:rPr>
        <w:t>team[</w:t>
      </w:r>
      <w:proofErr w:type="gramEnd"/>
      <w:r w:rsidRPr="00A849F2">
        <w:rPr>
          <w:rFonts w:ascii="Times New Roman" w:hAnsi="Times New Roman" w:cs="Times New Roman"/>
        </w:rPr>
        <w:t xml:space="preserve">5]. This would allow them to prepare in advance concerning the potential </w:t>
      </w:r>
      <w:proofErr w:type="gramStart"/>
      <w:r w:rsidRPr="00A849F2">
        <w:rPr>
          <w:rFonts w:ascii="Times New Roman" w:hAnsi="Times New Roman" w:cs="Times New Roman"/>
        </w:rPr>
        <w:t>emergencies, and</w:t>
      </w:r>
      <w:proofErr w:type="gramEnd"/>
      <w:r w:rsidRPr="00A849F2">
        <w:rPr>
          <w:rFonts w:ascii="Times New Roman" w:hAnsi="Times New Roman" w:cs="Times New Roman"/>
        </w:rPr>
        <w:t xml:space="preserve"> improve the speed and efficiency of </w:t>
      </w:r>
      <w:proofErr w:type="gramStart"/>
      <w:r w:rsidRPr="00A849F2">
        <w:rPr>
          <w:rFonts w:ascii="Times New Roman" w:hAnsi="Times New Roman" w:cs="Times New Roman"/>
        </w:rPr>
        <w:t>care[</w:t>
      </w:r>
      <w:proofErr w:type="gramEnd"/>
      <w:r w:rsidRPr="00A849F2">
        <w:rPr>
          <w:rFonts w:ascii="Times New Roman" w:hAnsi="Times New Roman" w:cs="Times New Roman"/>
        </w:rPr>
        <w:t>8].</w:t>
      </w:r>
    </w:p>
    <w:p w14:paraId="6A2D2922" w14:textId="77777777" w:rsidR="00A849F2" w:rsidRDefault="00A849F2">
      <w:pPr>
        <w:spacing w:after="0"/>
        <w:rPr>
          <w:rFonts w:ascii="Times New Roman" w:hAnsi="Times New Roman" w:cs="Times New Roman"/>
          <w:lang w:val="en-IN"/>
        </w:rPr>
      </w:pPr>
    </w:p>
    <w:p w14:paraId="2335D2C3"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 xml:space="preserve">Post-Surgical Patients: Continuous monitoring of patients who have undergone surgery, particularly having a </w:t>
      </w:r>
      <w:proofErr w:type="gramStart"/>
      <w:r>
        <w:rPr>
          <w:rFonts w:ascii="Times New Roman" w:hAnsi="Times New Roman" w:cs="Times New Roman"/>
          <w:lang w:val="en-IN"/>
        </w:rPr>
        <w:t>high risk</w:t>
      </w:r>
      <w:proofErr w:type="gramEnd"/>
      <w:r>
        <w:rPr>
          <w:rFonts w:ascii="Times New Roman" w:hAnsi="Times New Roman" w:cs="Times New Roman"/>
          <w:lang w:val="en-IN"/>
        </w:rPr>
        <w:t xml:space="preserve"> profile is helpful in confirming that their recovery is going on </w:t>
      </w:r>
      <w:proofErr w:type="gramStart"/>
      <w:r>
        <w:rPr>
          <w:rFonts w:ascii="Times New Roman" w:hAnsi="Times New Roman" w:cs="Times New Roman"/>
          <w:lang w:val="en-IN"/>
        </w:rPr>
        <w:t>well</w:t>
      </w:r>
      <w:r>
        <w:rPr>
          <w:rFonts w:ascii="Times New Roman" w:hAnsi="Times New Roman" w:cs="Times New Roman"/>
        </w:rPr>
        <w:t>[</w:t>
      </w:r>
      <w:proofErr w:type="gramEnd"/>
      <w:r>
        <w:rPr>
          <w:rFonts w:ascii="Times New Roman" w:hAnsi="Times New Roman" w:cs="Times New Roman"/>
        </w:rPr>
        <w:t>1]</w:t>
      </w:r>
      <w:r>
        <w:rPr>
          <w:rFonts w:ascii="Times New Roman" w:hAnsi="Times New Roman" w:cs="Times New Roman"/>
          <w:lang w:val="en-IN"/>
        </w:rPr>
        <w:t>. The machine will give the data to the healthcare practitioners that will enable them to identify complications including infections or heart attacks at an early stage.</w:t>
      </w:r>
    </w:p>
    <w:p w14:paraId="62E347D9" w14:textId="77777777" w:rsidR="00DF115C" w:rsidRDefault="00DF115C">
      <w:pPr>
        <w:spacing w:after="0"/>
        <w:rPr>
          <w:rFonts w:ascii="Times New Roman" w:hAnsi="Times New Roman" w:cs="Times New Roman"/>
          <w:lang w:val="en-IN"/>
        </w:rPr>
      </w:pPr>
    </w:p>
    <w:p w14:paraId="444834D6"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Fitness Enthusiasts and Athletes: Fit people who monitor their fitness can use the device to monitor the real time heart rate, blood pressure, and other vital signs on exercises. The gadget will help them to be aware about any unusual health developments, avoiding overstrain or harm to their bodies in case of physical exercise.</w:t>
      </w:r>
    </w:p>
    <w:p w14:paraId="211FC9E4" w14:textId="77777777" w:rsidR="00DF115C" w:rsidRDefault="00DF115C">
      <w:pPr>
        <w:spacing w:after="0"/>
        <w:rPr>
          <w:rFonts w:ascii="Times New Roman" w:hAnsi="Times New Roman" w:cs="Times New Roman"/>
          <w:lang w:val="en-IN"/>
        </w:rPr>
      </w:pPr>
    </w:p>
    <w:p w14:paraId="5B90E2A1" w14:textId="77777777" w:rsidR="00DF115C" w:rsidRDefault="00000000">
      <w:pPr>
        <w:spacing w:after="0"/>
        <w:rPr>
          <w:rFonts w:ascii="Times New Roman" w:hAnsi="Times New Roman" w:cs="Times New Roman"/>
          <w:lang w:val="en-IN"/>
        </w:rPr>
      </w:pPr>
      <w:r>
        <w:rPr>
          <w:rFonts w:ascii="Times New Roman" w:hAnsi="Times New Roman" w:cs="Times New Roman"/>
          <w:lang w:val="en-IN"/>
        </w:rPr>
        <w:t>These profiles depict a wide range of users who would find the healthcare device profiling very helpful to them as it can monitor and project medical emergencies in real-time, thereby guaranteeing improved results due to early identification of the condition and response.</w:t>
      </w:r>
    </w:p>
    <w:p w14:paraId="60531A2C" w14:textId="77777777" w:rsidR="00DF115C" w:rsidRDefault="00DF115C">
      <w:pPr>
        <w:rPr>
          <w:rFonts w:ascii="Times New Roman" w:hAnsi="Times New Roman" w:cs="Times New Roman"/>
          <w:lang w:val="en-IN"/>
        </w:rPr>
      </w:pPr>
    </w:p>
    <w:p w14:paraId="6F1FE219" w14:textId="77777777" w:rsidR="00DF115C" w:rsidRDefault="00000000">
      <w:pPr>
        <w:rPr>
          <w:rFonts w:ascii="Times New Roman" w:hAnsi="Times New Roman" w:cs="Times New Roman"/>
          <w:b/>
          <w:bCs/>
          <w:lang w:val="en-IN"/>
        </w:rPr>
      </w:pPr>
      <w:r>
        <w:rPr>
          <w:rFonts w:ascii="Times New Roman" w:hAnsi="Times New Roman" w:cs="Times New Roman"/>
          <w:b/>
          <w:bCs/>
          <w:lang w:val="en-IN"/>
        </w:rPr>
        <w:lastRenderedPageBreak/>
        <w:t xml:space="preserve">2.2 Assumptions and Dependencies </w:t>
      </w:r>
    </w:p>
    <w:p w14:paraId="3531CA4D"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IoT devices will have stable internet connectivity.</w:t>
      </w:r>
    </w:p>
    <w:p w14:paraId="522AB121"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Users (patients and caregivers) can operate basic mobile applications.</w:t>
      </w:r>
    </w:p>
    <w:p w14:paraId="4ADA31EE"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The healthcare or home environment supports cloud-based data storage.</w:t>
      </w:r>
    </w:p>
    <w:p w14:paraId="2FBA435D" w14:textId="77777777" w:rsidR="00DF115C" w:rsidRDefault="00DF115C">
      <w:pPr>
        <w:pStyle w:val="ListParagraph"/>
        <w:ind w:left="502"/>
        <w:rPr>
          <w:rFonts w:ascii="Times New Roman" w:hAnsi="Times New Roman" w:cs="Times New Roman"/>
          <w:lang w:val="en-IN"/>
        </w:rPr>
      </w:pPr>
    </w:p>
    <w:p w14:paraId="17B720B4"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Sensors are properly calibrated for accurate readings.</w:t>
      </w:r>
    </w:p>
    <w:p w14:paraId="676E4BAA"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Emergency contact details are set correctly in the system.</w:t>
      </w:r>
    </w:p>
    <w:p w14:paraId="0D59B465" w14:textId="77777777" w:rsidR="00DF115C" w:rsidRDefault="00000000">
      <w:pPr>
        <w:pStyle w:val="ListParagraph"/>
        <w:numPr>
          <w:ilvl w:val="0"/>
          <w:numId w:val="11"/>
        </w:numPr>
        <w:rPr>
          <w:rFonts w:ascii="Times New Roman" w:hAnsi="Times New Roman" w:cs="Times New Roman"/>
          <w:lang w:val="en-IN"/>
        </w:rPr>
      </w:pPr>
      <w:r>
        <w:rPr>
          <w:rFonts w:ascii="Times New Roman" w:hAnsi="Times New Roman" w:cs="Times New Roman"/>
          <w:lang w:val="en-IN"/>
        </w:rPr>
        <w:t>The system depends on availability of electricity or charged battery.</w:t>
      </w:r>
    </w:p>
    <w:p w14:paraId="456A2EEE" w14:textId="77777777" w:rsidR="00DF115C" w:rsidRDefault="00DF115C">
      <w:pPr>
        <w:rPr>
          <w:rFonts w:ascii="Times New Roman" w:hAnsi="Times New Roman" w:cs="Times New Roman"/>
          <w:b/>
          <w:bCs/>
          <w:lang w:val="en-IN"/>
        </w:rPr>
      </w:pPr>
    </w:p>
    <w:p w14:paraId="159728B2"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 Functional Requirements</w:t>
      </w:r>
    </w:p>
    <w:p w14:paraId="6300EC09" w14:textId="77777777" w:rsidR="00DF115C" w:rsidRDefault="00000000">
      <w:pPr>
        <w:rPr>
          <w:rFonts w:ascii="Times New Roman" w:eastAsiaTheme="majorEastAsia" w:hAnsi="Times New Roman" w:cs="Times New Roman"/>
        </w:rPr>
      </w:pPr>
      <w:r>
        <w:rPr>
          <w:rFonts w:ascii="Times New Roman" w:eastAsiaTheme="majorEastAsia" w:hAnsi="Times New Roman" w:cs="Times New Roman"/>
        </w:rPr>
        <w:t>This section provides a list of functional requirements of the Smart Emergency Response Device and describes them. Functional requirements explain the functions that the device should be able to offer to identify, categorize, communicate, and assist the decision-making process in case of medical emergencies. Based on the uploaded review paper and the formatted material, the following descriptions have been obtained. The requirements include intent, input, output and acceptance criteria.</w:t>
      </w:r>
    </w:p>
    <w:p w14:paraId="356BF807"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2.3.1 Vital Signs Monitoring in Real-time.</w:t>
      </w:r>
    </w:p>
    <w:p w14:paraId="0A16E775"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Purpose: To constantly record the physiological indicators of patients (heart rate, blood pressure, body temperature, respiratory rate, SpO</w:t>
      </w:r>
      <w:proofErr w:type="gramStart"/>
      <w:r>
        <w:rPr>
          <w:rFonts w:ascii="Times New Roman" w:eastAsiaTheme="majorEastAsia" w:hAnsi="Times New Roman" w:cs="Times New Roman"/>
        </w:rPr>
        <w:t>2)[</w:t>
      </w:r>
      <w:proofErr w:type="gramEnd"/>
      <w:r>
        <w:rPr>
          <w:rFonts w:ascii="Times New Roman" w:eastAsiaTheme="majorEastAsia" w:hAnsi="Times New Roman" w:cs="Times New Roman"/>
        </w:rPr>
        <w:t>4,15].</w:t>
      </w:r>
    </w:p>
    <w:p w14:paraId="2BBA2ED9"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 Wearable pulse sensor data, temperature sensor, ECG/Pulse Ox sensor, and sensor data.</w:t>
      </w:r>
    </w:p>
    <w:p w14:paraId="20A40F47"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Vital streams with time stamps, aggregate health indicators, and anomaly flags.</w:t>
      </w:r>
    </w:p>
    <w:p w14:paraId="50EAE578"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Acceptance Criteria Before a normal network condition Sampling rate should be medically appropriate (at least 1 Hz heart rate, and higher), end-to-end latency between sensor and edge processing should be less than 100 </w:t>
      </w:r>
      <w:proofErr w:type="spellStart"/>
      <w:r>
        <w:rPr>
          <w:rFonts w:ascii="Times New Roman" w:eastAsiaTheme="majorEastAsia" w:hAnsi="Times New Roman" w:cs="Times New Roman"/>
        </w:rPr>
        <w:t>ms</w:t>
      </w:r>
      <w:proofErr w:type="spellEnd"/>
      <w:r>
        <w:rPr>
          <w:rFonts w:ascii="Times New Roman" w:eastAsiaTheme="majorEastAsia" w:hAnsi="Times New Roman" w:cs="Times New Roman"/>
        </w:rPr>
        <w:t xml:space="preserve">, and the error margin should also fall within acceptable clinically acceptable criteria, as specified by device </w:t>
      </w:r>
      <w:proofErr w:type="gramStart"/>
      <w:r>
        <w:rPr>
          <w:rFonts w:ascii="Times New Roman" w:eastAsiaTheme="majorEastAsia" w:hAnsi="Times New Roman" w:cs="Times New Roman"/>
        </w:rPr>
        <w:t>specifications[</w:t>
      </w:r>
      <w:proofErr w:type="gramEnd"/>
      <w:r>
        <w:rPr>
          <w:rFonts w:ascii="Times New Roman" w:eastAsiaTheme="majorEastAsia" w:hAnsi="Times New Roman" w:cs="Times New Roman"/>
        </w:rPr>
        <w:t>14,17].</w:t>
      </w:r>
    </w:p>
    <w:p w14:paraId="5E71FBCB" w14:textId="77777777" w:rsidR="00DF115C" w:rsidRDefault="00DF115C">
      <w:pPr>
        <w:spacing w:after="0"/>
        <w:rPr>
          <w:rFonts w:ascii="Times New Roman" w:eastAsiaTheme="majorEastAsia" w:hAnsi="Times New Roman" w:cs="Times New Roman"/>
        </w:rPr>
      </w:pPr>
    </w:p>
    <w:p w14:paraId="55D5745C" w14:textId="77777777" w:rsidR="00DF115C" w:rsidRDefault="00000000">
      <w:pPr>
        <w:rPr>
          <w:rFonts w:ascii="Times New Roman" w:eastAsiaTheme="majorEastAsia" w:hAnsi="Times New Roman" w:cs="Times New Roman"/>
          <w:b/>
          <w:bCs/>
        </w:rPr>
      </w:pPr>
      <w:r>
        <w:rPr>
          <w:rFonts w:ascii="Times New Roman" w:eastAsiaTheme="majorEastAsia" w:hAnsi="Times New Roman" w:cs="Times New Roman"/>
          <w:b/>
          <w:bCs/>
        </w:rPr>
        <w:t>2.3.2 Environmental and Contextual Monitoring.</w:t>
      </w:r>
    </w:p>
    <w:p w14:paraId="78DDD08D"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Keep track of the surroundings surrounding the patient (air quality, ambient temperature, smoke, CO, fall detection using accelerometers) to create context of </w:t>
      </w:r>
      <w:proofErr w:type="gramStart"/>
      <w:r>
        <w:rPr>
          <w:rFonts w:ascii="Times New Roman" w:eastAsiaTheme="majorEastAsia" w:hAnsi="Times New Roman" w:cs="Times New Roman"/>
        </w:rPr>
        <w:t>emergency[</w:t>
      </w:r>
      <w:proofErr w:type="gramEnd"/>
      <w:r>
        <w:rPr>
          <w:rFonts w:ascii="Times New Roman" w:eastAsiaTheme="majorEastAsia" w:hAnsi="Times New Roman" w:cs="Times New Roman"/>
        </w:rPr>
        <w:t>18].</w:t>
      </w:r>
    </w:p>
    <w:p w14:paraId="709696F9"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Components: Air-quality sensors (MQ-series or professional environmental sensors), accelerators (MPU6050) and gas sensors, as well as having Bluetooth location devices (BLE).</w:t>
      </w:r>
    </w:p>
    <w:p w14:paraId="5C2AC212"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Situational awareness of risky levels of CO, environmental monitoring and integrated risk score.</w:t>
      </w:r>
    </w:p>
    <w:p w14:paraId="6F6410DE"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Acceptance Criteria: Detection of environmental anomalies within 2 seconds of reaching the threshold, the ability to combine patient vital information to produce composite levels of risk.</w:t>
      </w:r>
    </w:p>
    <w:p w14:paraId="6CE7F6CD"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Automated Emergency Detection: This entails the use of a computer algorithm, which attempts to identify a vehicle with specific characteristics and specify its classification. Automated </w:t>
      </w:r>
      <w:r>
        <w:rPr>
          <w:rFonts w:ascii="Times New Roman" w:eastAsiaTheme="majorEastAsia" w:hAnsi="Times New Roman" w:cs="Times New Roman"/>
        </w:rPr>
        <w:lastRenderedPageBreak/>
        <w:t>Emergency Detection and Classification: This involves applying a computer algorithm, which will seek to recognize a car with certain features and declare its classification.</w:t>
      </w:r>
    </w:p>
    <w:p w14:paraId="19F414E1"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Train AI/ML models on the edge to identify events (cardiac </w:t>
      </w:r>
      <w:proofErr w:type="gramStart"/>
      <w:r>
        <w:rPr>
          <w:rFonts w:ascii="Times New Roman" w:eastAsiaTheme="majorEastAsia" w:hAnsi="Times New Roman" w:cs="Times New Roman"/>
        </w:rPr>
        <w:t>arrest[</w:t>
      </w:r>
      <w:proofErr w:type="gramEnd"/>
      <w:r>
        <w:rPr>
          <w:rFonts w:ascii="Times New Roman" w:eastAsiaTheme="majorEastAsia" w:hAnsi="Times New Roman" w:cs="Times New Roman"/>
        </w:rPr>
        <w:t xml:space="preserve">15], seizure, severe fall, vehicle </w:t>
      </w:r>
      <w:proofErr w:type="gramStart"/>
      <w:r>
        <w:rPr>
          <w:rFonts w:ascii="Times New Roman" w:eastAsiaTheme="majorEastAsia" w:hAnsi="Times New Roman" w:cs="Times New Roman"/>
        </w:rPr>
        <w:t>accident[</w:t>
      </w:r>
      <w:proofErr w:type="gramEnd"/>
      <w:r>
        <w:rPr>
          <w:rFonts w:ascii="Times New Roman" w:eastAsiaTheme="majorEastAsia" w:hAnsi="Times New Roman" w:cs="Times New Roman"/>
        </w:rPr>
        <w:t xml:space="preserve">9]) and differentiate between a real emergency and a false </w:t>
      </w:r>
      <w:proofErr w:type="gramStart"/>
      <w:r>
        <w:rPr>
          <w:rFonts w:ascii="Times New Roman" w:eastAsiaTheme="majorEastAsia" w:hAnsi="Times New Roman" w:cs="Times New Roman"/>
        </w:rPr>
        <w:t>alarm[</w:t>
      </w:r>
      <w:proofErr w:type="gramEnd"/>
      <w:r>
        <w:rPr>
          <w:rFonts w:ascii="Times New Roman" w:eastAsiaTheme="majorEastAsia" w:hAnsi="Times New Roman" w:cs="Times New Roman"/>
        </w:rPr>
        <w:t>3,10,20].</w:t>
      </w:r>
    </w:p>
    <w:p w14:paraId="43D1BFB3"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Inputs: Raw sensor data, past baseline data, optional background data (location, ambient conditions).</w:t>
      </w:r>
    </w:p>
    <w:p w14:paraId="60B40633" w14:textId="77777777" w:rsidR="00DF115C" w:rsidRDefault="00DF115C">
      <w:pPr>
        <w:spacing w:after="0"/>
        <w:rPr>
          <w:rFonts w:ascii="Times New Roman" w:eastAsiaTheme="majorEastAsia" w:hAnsi="Times New Roman" w:cs="Times New Roman"/>
        </w:rPr>
      </w:pPr>
    </w:p>
    <w:p w14:paraId="755EBA00"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Emergency type, confidence level, determined level of severity (inferred), advice (alert hospital/dispatch ambulance/ notify caregiver).</w:t>
      </w:r>
    </w:p>
    <w:p w14:paraId="4E128C48"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Acceptance Criteria: Accuracy in target classification 90% in controlled tests, precision and recall measures optimized based on false negative reduction in life critical </w:t>
      </w:r>
      <w:proofErr w:type="gramStart"/>
      <w:r>
        <w:rPr>
          <w:rFonts w:ascii="Times New Roman" w:eastAsiaTheme="majorEastAsia" w:hAnsi="Times New Roman" w:cs="Times New Roman"/>
        </w:rPr>
        <w:t>classes[</w:t>
      </w:r>
      <w:proofErr w:type="gramEnd"/>
      <w:r>
        <w:rPr>
          <w:rFonts w:ascii="Times New Roman" w:eastAsiaTheme="majorEastAsia" w:hAnsi="Times New Roman" w:cs="Times New Roman"/>
        </w:rPr>
        <w:t>10].</w:t>
      </w:r>
    </w:p>
    <w:p w14:paraId="389C90C8" w14:textId="77777777" w:rsidR="00DF115C" w:rsidRDefault="00DF115C">
      <w:pPr>
        <w:spacing w:after="0"/>
        <w:rPr>
          <w:rFonts w:ascii="Times New Roman" w:eastAsiaTheme="majorEastAsia" w:hAnsi="Times New Roman" w:cs="Times New Roman"/>
        </w:rPr>
      </w:pPr>
    </w:p>
    <w:p w14:paraId="696B0E56"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2.3.4 Notification Multi-channel and Alert Generation.</w:t>
      </w:r>
    </w:p>
    <w:p w14:paraId="4B11F699"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Push notifications to the relevant authorities as quickly as possible through various mediums (GSM/SMS, cellular data push via HTTP, </w:t>
      </w:r>
      <w:proofErr w:type="spellStart"/>
      <w:r>
        <w:rPr>
          <w:rFonts w:ascii="Times New Roman" w:eastAsiaTheme="majorEastAsia" w:hAnsi="Times New Roman" w:cs="Times New Roman"/>
        </w:rPr>
        <w:t>Whatsapp</w:t>
      </w:r>
      <w:proofErr w:type="spellEnd"/>
      <w:r>
        <w:rPr>
          <w:rFonts w:ascii="Times New Roman" w:eastAsiaTheme="majorEastAsia" w:hAnsi="Times New Roman" w:cs="Times New Roman"/>
        </w:rPr>
        <w:t xml:space="preserve"> Business API, local siren/</w:t>
      </w:r>
      <w:proofErr w:type="gramStart"/>
      <w:r>
        <w:rPr>
          <w:rFonts w:ascii="Times New Roman" w:eastAsiaTheme="majorEastAsia" w:hAnsi="Times New Roman" w:cs="Times New Roman"/>
        </w:rPr>
        <w:t>beacon)[</w:t>
      </w:r>
      <w:proofErr w:type="gramEnd"/>
      <w:r>
        <w:rPr>
          <w:rFonts w:ascii="Times New Roman" w:eastAsiaTheme="majorEastAsia" w:hAnsi="Times New Roman" w:cs="Times New Roman"/>
        </w:rPr>
        <w:t>12,7].</w:t>
      </w:r>
    </w:p>
    <w:p w14:paraId="0B2E2101"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 Emergency type, location and name of patient, resources.</w:t>
      </w:r>
    </w:p>
    <w:p w14:paraId="03B4D98A"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Alert messages in a formatted format with a patient summary, GPS position, time of incident and suggested level of triage.</w:t>
      </w:r>
    </w:p>
    <w:p w14:paraId="4C0A431F"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Acceptance Criteria: The first alert must be received within 30 seconds after established emergency was detected, success ratio of the delivery is over 95 percent in a nominal network environment.</w:t>
      </w:r>
    </w:p>
    <w:p w14:paraId="40BDDABF" w14:textId="77777777" w:rsidR="00DF115C" w:rsidRDefault="00DF115C">
      <w:pPr>
        <w:spacing w:after="0"/>
        <w:rPr>
          <w:rFonts w:ascii="Times New Roman" w:eastAsiaTheme="majorEastAsia" w:hAnsi="Times New Roman" w:cs="Times New Roman"/>
        </w:rPr>
      </w:pPr>
    </w:p>
    <w:p w14:paraId="4E7DAD19"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2.3.5 Geofencing and Location Tracking.</w:t>
      </w:r>
    </w:p>
    <w:p w14:paraId="46667E82"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Intent: The positioning of a patient should be accurate, both outdoors and indoors, using GPS positioning when outside, and inside, using either BLE, Wi-Fi RTT, or UWB. It should support preconfigured </w:t>
      </w:r>
      <w:proofErr w:type="gramStart"/>
      <w:r>
        <w:rPr>
          <w:rFonts w:ascii="Times New Roman" w:eastAsiaTheme="majorEastAsia" w:hAnsi="Times New Roman" w:cs="Times New Roman"/>
        </w:rPr>
        <w:t>geofences[</w:t>
      </w:r>
      <w:proofErr w:type="gramEnd"/>
      <w:r>
        <w:rPr>
          <w:rFonts w:ascii="Times New Roman" w:eastAsiaTheme="majorEastAsia" w:hAnsi="Times New Roman" w:cs="Times New Roman"/>
        </w:rPr>
        <w:t>16].</w:t>
      </w:r>
    </w:p>
    <w:p w14:paraId="651026AD"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 sensors GPS module and BLE beacon signal, Wi-Fi signal, map/POI data.</w:t>
      </w:r>
    </w:p>
    <w:p w14:paraId="37A8B8CE"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Latitude/ longitude/ indoor zone, distance to closest hospital/ EMS, geofence violation notification.</w:t>
      </w:r>
    </w:p>
    <w:p w14:paraId="5EC67746" w14:textId="77777777" w:rsidR="00DF115C" w:rsidRDefault="00000000">
      <w:pPr>
        <w:spacing w:after="100" w:afterAutospacing="1"/>
        <w:rPr>
          <w:rFonts w:ascii="Times New Roman" w:eastAsiaTheme="majorEastAsia" w:hAnsi="Times New Roman" w:cs="Times New Roman"/>
        </w:rPr>
      </w:pPr>
      <w:r>
        <w:rPr>
          <w:rFonts w:ascii="Times New Roman" w:eastAsiaTheme="majorEastAsia" w:hAnsi="Times New Roman" w:cs="Times New Roman"/>
        </w:rPr>
        <w:t>Acceptance Criteria: Accuracy outdoors with a 5–10-meter range; accuracy indoors with a zone level accuracy controlled enough to guide the responders (e.g. Room A, Floor 1).</w:t>
      </w:r>
    </w:p>
    <w:p w14:paraId="7EDA9A5C"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2.3.6 Dispatch Support and Resource Management.</w:t>
      </w:r>
    </w:p>
    <w:p w14:paraId="2360A4C6"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Communicate with EMS dispatch to locate and reserve closest responder resources or staff by combining real time resource availability and ETA </w:t>
      </w:r>
      <w:proofErr w:type="gramStart"/>
      <w:r>
        <w:rPr>
          <w:rFonts w:ascii="Times New Roman" w:eastAsiaTheme="majorEastAsia" w:hAnsi="Times New Roman" w:cs="Times New Roman"/>
        </w:rPr>
        <w:t>estimates[</w:t>
      </w:r>
      <w:proofErr w:type="gramEnd"/>
      <w:r>
        <w:rPr>
          <w:rFonts w:ascii="Times New Roman" w:eastAsiaTheme="majorEastAsia" w:hAnsi="Times New Roman" w:cs="Times New Roman"/>
        </w:rPr>
        <w:t>3].</w:t>
      </w:r>
    </w:p>
    <w:p w14:paraId="4D9E0264"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 Real-time position of ambulances, routing data, traffic data and hospital capacities (where availed).</w:t>
      </w:r>
    </w:p>
    <w:p w14:paraId="41CE9497"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Suggested dispatch itinerary suggested arrival time, and assignment approval.</w:t>
      </w:r>
    </w:p>
    <w:p w14:paraId="2D272BAA"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Acceptance Criteria: ETA calculations will give an update in 10 seconds when requested; failure to integrate will automatically transfer to a manual dispatch.</w:t>
      </w:r>
    </w:p>
    <w:p w14:paraId="52C2E52F" w14:textId="77777777" w:rsidR="00DF115C" w:rsidRDefault="00DF115C">
      <w:pPr>
        <w:spacing w:after="0"/>
        <w:rPr>
          <w:rFonts w:ascii="Times New Roman" w:eastAsiaTheme="majorEastAsia" w:hAnsi="Times New Roman" w:cs="Times New Roman"/>
        </w:rPr>
      </w:pPr>
    </w:p>
    <w:p w14:paraId="19DF2068"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2.3.7 Secure Retrieval and Sharing of Medical Data.</w:t>
      </w:r>
    </w:p>
    <w:p w14:paraId="1FEAF194"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Quickly, role-based access to patient medical history or important alerts of a patient by authorized responders without infringing on their </w:t>
      </w:r>
      <w:proofErr w:type="gramStart"/>
      <w:r>
        <w:rPr>
          <w:rFonts w:ascii="Times New Roman" w:eastAsiaTheme="majorEastAsia" w:hAnsi="Times New Roman" w:cs="Times New Roman"/>
        </w:rPr>
        <w:t>privacy[</w:t>
      </w:r>
      <w:proofErr w:type="gramEnd"/>
      <w:r>
        <w:rPr>
          <w:rFonts w:ascii="Times New Roman" w:eastAsiaTheme="majorEastAsia" w:hAnsi="Times New Roman" w:cs="Times New Roman"/>
        </w:rPr>
        <w:t>7].</w:t>
      </w:r>
    </w:p>
    <w:p w14:paraId="13426C4C"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 medical record pointers (encrypted) in the form of patient ID token (consented), access control role.</w:t>
      </w:r>
    </w:p>
    <w:p w14:paraId="7641558E" w14:textId="77777777" w:rsidR="00DF115C" w:rsidRDefault="00DF115C">
      <w:pPr>
        <w:spacing w:after="0"/>
        <w:rPr>
          <w:rFonts w:ascii="Times New Roman" w:eastAsiaTheme="majorEastAsia" w:hAnsi="Times New Roman" w:cs="Times New Roman"/>
        </w:rPr>
      </w:pPr>
    </w:p>
    <w:p w14:paraId="437C2065"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 Filmed medical summary information, medications, allergies and critical notes provided to EMS through an encrypted channel.</w:t>
      </w:r>
    </w:p>
    <w:p w14:paraId="0BF3AD9E"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Acceptance Criteria: The authorization of data access takes less than 2 seconds when connected to the secure network; HIPAA/GDPR style controls were observed in the case of their presence.</w:t>
      </w:r>
    </w:p>
    <w:p w14:paraId="1E584198" w14:textId="77777777" w:rsidR="00DF115C" w:rsidRDefault="00DF115C">
      <w:pPr>
        <w:spacing w:after="0"/>
        <w:rPr>
          <w:rFonts w:ascii="Times New Roman" w:eastAsiaTheme="majorEastAsia" w:hAnsi="Times New Roman" w:cs="Times New Roman"/>
          <w:sz w:val="26"/>
          <w:szCs w:val="26"/>
        </w:rPr>
      </w:pPr>
    </w:p>
    <w:p w14:paraId="3AD92ABA"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2.3.8 Local and Remote Decision Support.</w:t>
      </w:r>
    </w:p>
    <w:p w14:paraId="3848F87D"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Purpose: Provide triage advice, step by step first responder guidance and decision support advice (e.g., CPR instructions, medication reminders) according to identified </w:t>
      </w:r>
      <w:proofErr w:type="gramStart"/>
      <w:r>
        <w:rPr>
          <w:rFonts w:ascii="Times New Roman" w:eastAsiaTheme="majorEastAsia" w:hAnsi="Times New Roman" w:cs="Times New Roman"/>
        </w:rPr>
        <w:t>condition[</w:t>
      </w:r>
      <w:proofErr w:type="gramEnd"/>
      <w:r>
        <w:rPr>
          <w:rFonts w:ascii="Times New Roman" w:eastAsiaTheme="majorEastAsia" w:hAnsi="Times New Roman" w:cs="Times New Roman"/>
        </w:rPr>
        <w:t>6,20].</w:t>
      </w:r>
    </w:p>
    <w:p w14:paraId="6271A1DC"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Inputs: Type of a classified emergency, level of severity, role of responder and qualification.</w:t>
      </w:r>
    </w:p>
    <w:p w14:paraId="3C5B5594"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Checklist of actions to be taken, recommended interventions and trigger points to reach out.</w:t>
      </w:r>
    </w:p>
    <w:p w14:paraId="16EEF4BF"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 xml:space="preserve">Acceptance Criteria: The action recommendation </w:t>
      </w:r>
      <w:proofErr w:type="gramStart"/>
      <w:r>
        <w:rPr>
          <w:rFonts w:ascii="Times New Roman" w:eastAsiaTheme="majorEastAsia" w:hAnsi="Times New Roman" w:cs="Times New Roman"/>
        </w:rPr>
        <w:t>is in agreement</w:t>
      </w:r>
      <w:proofErr w:type="gramEnd"/>
      <w:r>
        <w:rPr>
          <w:rFonts w:ascii="Times New Roman" w:eastAsiaTheme="majorEastAsia" w:hAnsi="Times New Roman" w:cs="Times New Roman"/>
        </w:rPr>
        <w:t xml:space="preserve"> with the laid down EMS protocols and it has confidence measures to justify the decision.</w:t>
      </w:r>
    </w:p>
    <w:p w14:paraId="682FFF07" w14:textId="77777777" w:rsidR="00DF115C" w:rsidRDefault="00DF115C">
      <w:pPr>
        <w:spacing w:after="0"/>
        <w:rPr>
          <w:rFonts w:ascii="Times New Roman" w:eastAsiaTheme="majorEastAsia" w:hAnsi="Times New Roman" w:cs="Times New Roman"/>
        </w:rPr>
      </w:pPr>
    </w:p>
    <w:p w14:paraId="14579FDD" w14:textId="77777777" w:rsidR="00DF115C" w:rsidRDefault="00000000">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2.3.9 Audit Trails, Forensics and Logging.</w:t>
      </w:r>
    </w:p>
    <w:p w14:paraId="009C9F7B"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Purpose: Have tamper-evident sensor stream logs, incident, and alert logs, user activity logs, to review and comply with the law.</w:t>
      </w:r>
    </w:p>
    <w:p w14:paraId="139EDC05"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Inputs: Records of events, activity of the system, timestamps, user identities.</w:t>
      </w:r>
    </w:p>
    <w:p w14:paraId="506B7758"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Outputs: Irrevocable logs (hashed or signed) incident reports that can be exported.</w:t>
      </w:r>
    </w:p>
    <w:p w14:paraId="45CE53E8" w14:textId="77777777" w:rsidR="00DF115C" w:rsidRDefault="00000000">
      <w:pPr>
        <w:spacing w:after="0"/>
        <w:rPr>
          <w:rFonts w:ascii="Times New Roman" w:eastAsiaTheme="majorEastAsia" w:hAnsi="Times New Roman" w:cs="Times New Roman"/>
        </w:rPr>
      </w:pPr>
      <w:r>
        <w:rPr>
          <w:rFonts w:ascii="Times New Roman" w:eastAsiaTheme="majorEastAsia" w:hAnsi="Times New Roman" w:cs="Times New Roman"/>
        </w:rPr>
        <w:t>Acceptance Criteria: Each incident should have been captured in full and safely stored as per policy (e.g. 1-7 years according to regulations).</w:t>
      </w:r>
    </w:p>
    <w:p w14:paraId="1775C0DA" w14:textId="77777777" w:rsidR="00DF115C" w:rsidRDefault="00000000">
      <w:pPr>
        <w:spacing w:after="0"/>
        <w:rPr>
          <w:rFonts w:ascii="Times New Roman" w:hAnsi="Times New Roman" w:cs="Times New Roman"/>
        </w:rPr>
      </w:pPr>
      <w:r>
        <w:rPr>
          <w:rFonts w:ascii="Times New Roman" w:hAnsi="Times New Roman" w:cs="Times New Roman"/>
        </w:rPr>
        <w:br/>
        <w:t>Functional Requirements Summary Table</w:t>
      </w:r>
      <w:r>
        <w:rPr>
          <w:rFonts w:ascii="Times New Roman" w:hAnsi="Times New Roman" w:cs="Times New Roman"/>
        </w:rPr>
        <w:br/>
      </w:r>
    </w:p>
    <w:tbl>
      <w:tblPr>
        <w:tblStyle w:val="TableGrid"/>
        <w:tblW w:w="0" w:type="auto"/>
        <w:tblLook w:val="04A0" w:firstRow="1" w:lastRow="0" w:firstColumn="1" w:lastColumn="0" w:noHBand="0" w:noVBand="1"/>
      </w:tblPr>
      <w:tblGrid>
        <w:gridCol w:w="2156"/>
        <w:gridCol w:w="2158"/>
        <w:gridCol w:w="2157"/>
        <w:gridCol w:w="2159"/>
      </w:tblGrid>
      <w:tr w:rsidR="00DF115C" w14:paraId="4D735130" w14:textId="77777777">
        <w:tc>
          <w:tcPr>
            <w:tcW w:w="2160" w:type="dxa"/>
          </w:tcPr>
          <w:p w14:paraId="1B742F4F" w14:textId="77777777" w:rsidR="00DF115C" w:rsidRDefault="00000000">
            <w:pPr>
              <w:spacing w:after="0" w:line="240" w:lineRule="auto"/>
              <w:rPr>
                <w:rFonts w:ascii="Times New Roman" w:hAnsi="Times New Roman" w:cs="Times New Roman"/>
              </w:rPr>
            </w:pPr>
            <w:r>
              <w:rPr>
                <w:rFonts w:ascii="Times New Roman" w:hAnsi="Times New Roman" w:cs="Times New Roman"/>
              </w:rPr>
              <w:t>Req ID</w:t>
            </w:r>
          </w:p>
        </w:tc>
        <w:tc>
          <w:tcPr>
            <w:tcW w:w="2160" w:type="dxa"/>
          </w:tcPr>
          <w:p w14:paraId="5347A172" w14:textId="77777777" w:rsidR="00DF115C" w:rsidRDefault="00000000">
            <w:pPr>
              <w:spacing w:after="0" w:line="240" w:lineRule="auto"/>
              <w:rPr>
                <w:rFonts w:ascii="Times New Roman" w:hAnsi="Times New Roman" w:cs="Times New Roman"/>
              </w:rPr>
            </w:pPr>
            <w:r>
              <w:rPr>
                <w:rFonts w:ascii="Times New Roman" w:hAnsi="Times New Roman" w:cs="Times New Roman"/>
              </w:rPr>
              <w:t>Requirement Title</w:t>
            </w:r>
          </w:p>
        </w:tc>
        <w:tc>
          <w:tcPr>
            <w:tcW w:w="2160" w:type="dxa"/>
          </w:tcPr>
          <w:p w14:paraId="7E0971A5" w14:textId="77777777" w:rsidR="00DF115C" w:rsidRDefault="00000000">
            <w:pPr>
              <w:spacing w:after="0" w:line="240" w:lineRule="auto"/>
              <w:rPr>
                <w:rFonts w:ascii="Times New Roman" w:hAnsi="Times New Roman" w:cs="Times New Roman"/>
              </w:rPr>
            </w:pPr>
            <w:r>
              <w:rPr>
                <w:rFonts w:ascii="Times New Roman" w:hAnsi="Times New Roman" w:cs="Times New Roman"/>
              </w:rPr>
              <w:t>Priority</w:t>
            </w:r>
          </w:p>
        </w:tc>
        <w:tc>
          <w:tcPr>
            <w:tcW w:w="2160" w:type="dxa"/>
          </w:tcPr>
          <w:p w14:paraId="4B59C1F9" w14:textId="77777777" w:rsidR="00DF115C" w:rsidRDefault="00000000">
            <w:pPr>
              <w:spacing w:after="0" w:line="240" w:lineRule="auto"/>
              <w:rPr>
                <w:rFonts w:ascii="Times New Roman" w:hAnsi="Times New Roman" w:cs="Times New Roman"/>
              </w:rPr>
            </w:pPr>
            <w:r>
              <w:rPr>
                <w:rFonts w:ascii="Times New Roman" w:hAnsi="Times New Roman" w:cs="Times New Roman"/>
              </w:rPr>
              <w:t>Acceptance Criteria (short)</w:t>
            </w:r>
          </w:p>
        </w:tc>
      </w:tr>
      <w:tr w:rsidR="00DF115C" w14:paraId="4FD34617" w14:textId="77777777">
        <w:tc>
          <w:tcPr>
            <w:tcW w:w="2160" w:type="dxa"/>
          </w:tcPr>
          <w:p w14:paraId="5BFE6F35" w14:textId="77777777" w:rsidR="00DF115C" w:rsidRDefault="00000000">
            <w:pPr>
              <w:spacing w:after="0" w:line="240" w:lineRule="auto"/>
              <w:rPr>
                <w:rFonts w:ascii="Times New Roman" w:hAnsi="Times New Roman" w:cs="Times New Roman"/>
              </w:rPr>
            </w:pPr>
            <w:r>
              <w:rPr>
                <w:rFonts w:ascii="Times New Roman" w:hAnsi="Times New Roman" w:cs="Times New Roman"/>
              </w:rPr>
              <w:t>FR-01</w:t>
            </w:r>
          </w:p>
        </w:tc>
        <w:tc>
          <w:tcPr>
            <w:tcW w:w="2160" w:type="dxa"/>
          </w:tcPr>
          <w:p w14:paraId="4AFD3D1D" w14:textId="77777777" w:rsidR="00DF115C" w:rsidRDefault="00000000">
            <w:pPr>
              <w:spacing w:after="0" w:line="240" w:lineRule="auto"/>
              <w:rPr>
                <w:rFonts w:ascii="Times New Roman" w:hAnsi="Times New Roman" w:cs="Times New Roman"/>
              </w:rPr>
            </w:pPr>
            <w:r>
              <w:rPr>
                <w:rFonts w:ascii="Times New Roman" w:hAnsi="Times New Roman" w:cs="Times New Roman"/>
              </w:rPr>
              <w:t>Real-time Vital Signs Monitoring</w:t>
            </w:r>
          </w:p>
        </w:tc>
        <w:tc>
          <w:tcPr>
            <w:tcW w:w="2160" w:type="dxa"/>
          </w:tcPr>
          <w:p w14:paraId="701E5AD9"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7902473" w14:textId="77777777" w:rsidR="00DF115C" w:rsidRDefault="00000000">
            <w:pPr>
              <w:spacing w:after="0" w:line="240" w:lineRule="auto"/>
              <w:rPr>
                <w:rFonts w:ascii="Times New Roman" w:hAnsi="Times New Roman" w:cs="Times New Roman"/>
              </w:rPr>
            </w:pPr>
            <w:r>
              <w:rPr>
                <w:rFonts w:ascii="Times New Roman" w:hAnsi="Times New Roman" w:cs="Times New Roman"/>
              </w:rPr>
              <w:t>Sampling ≥1Hz; latency &lt;100ms; clinical accuracy</w:t>
            </w:r>
          </w:p>
        </w:tc>
      </w:tr>
      <w:tr w:rsidR="00DF115C" w14:paraId="23DF3E9E" w14:textId="77777777">
        <w:tc>
          <w:tcPr>
            <w:tcW w:w="2160" w:type="dxa"/>
          </w:tcPr>
          <w:p w14:paraId="7734B2EC" w14:textId="77777777" w:rsidR="00DF115C" w:rsidRDefault="00000000">
            <w:pPr>
              <w:spacing w:after="0" w:line="240" w:lineRule="auto"/>
              <w:rPr>
                <w:rFonts w:ascii="Times New Roman" w:hAnsi="Times New Roman" w:cs="Times New Roman"/>
              </w:rPr>
            </w:pPr>
            <w:r>
              <w:rPr>
                <w:rFonts w:ascii="Times New Roman" w:hAnsi="Times New Roman" w:cs="Times New Roman"/>
              </w:rPr>
              <w:t>FR-02</w:t>
            </w:r>
          </w:p>
        </w:tc>
        <w:tc>
          <w:tcPr>
            <w:tcW w:w="2160" w:type="dxa"/>
          </w:tcPr>
          <w:p w14:paraId="3BC10E62" w14:textId="77777777" w:rsidR="00DF115C" w:rsidRDefault="00000000">
            <w:pPr>
              <w:spacing w:after="0" w:line="240" w:lineRule="auto"/>
              <w:rPr>
                <w:rFonts w:ascii="Times New Roman" w:hAnsi="Times New Roman" w:cs="Times New Roman"/>
              </w:rPr>
            </w:pPr>
            <w:r>
              <w:rPr>
                <w:rFonts w:ascii="Times New Roman" w:hAnsi="Times New Roman" w:cs="Times New Roman"/>
              </w:rPr>
              <w:t>Environmental &amp; Contextual Monitoring</w:t>
            </w:r>
          </w:p>
        </w:tc>
        <w:tc>
          <w:tcPr>
            <w:tcW w:w="2160" w:type="dxa"/>
          </w:tcPr>
          <w:p w14:paraId="785188CF"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6AFA6AC7" w14:textId="77777777" w:rsidR="00DF115C" w:rsidRDefault="00000000">
            <w:pPr>
              <w:spacing w:after="0" w:line="240" w:lineRule="auto"/>
              <w:rPr>
                <w:rFonts w:ascii="Times New Roman" w:hAnsi="Times New Roman" w:cs="Times New Roman"/>
              </w:rPr>
            </w:pPr>
            <w:r>
              <w:rPr>
                <w:rFonts w:ascii="Times New Roman" w:hAnsi="Times New Roman" w:cs="Times New Roman"/>
              </w:rPr>
              <w:t>Anomaly within 2s; composite risk scoring</w:t>
            </w:r>
          </w:p>
        </w:tc>
      </w:tr>
      <w:tr w:rsidR="00DF115C" w14:paraId="3478F945" w14:textId="77777777">
        <w:tc>
          <w:tcPr>
            <w:tcW w:w="2160" w:type="dxa"/>
          </w:tcPr>
          <w:p w14:paraId="467203A6" w14:textId="77777777" w:rsidR="00DF115C" w:rsidRDefault="00000000">
            <w:pPr>
              <w:spacing w:after="0" w:line="240" w:lineRule="auto"/>
              <w:rPr>
                <w:rFonts w:ascii="Times New Roman" w:hAnsi="Times New Roman" w:cs="Times New Roman"/>
              </w:rPr>
            </w:pPr>
            <w:r>
              <w:rPr>
                <w:rFonts w:ascii="Times New Roman" w:hAnsi="Times New Roman" w:cs="Times New Roman"/>
              </w:rPr>
              <w:t>FR-03</w:t>
            </w:r>
          </w:p>
        </w:tc>
        <w:tc>
          <w:tcPr>
            <w:tcW w:w="2160" w:type="dxa"/>
          </w:tcPr>
          <w:p w14:paraId="1F02BF63" w14:textId="77777777" w:rsidR="00DF115C" w:rsidRDefault="00000000">
            <w:pPr>
              <w:spacing w:after="0" w:line="240" w:lineRule="auto"/>
              <w:rPr>
                <w:rFonts w:ascii="Times New Roman" w:hAnsi="Times New Roman" w:cs="Times New Roman"/>
              </w:rPr>
            </w:pPr>
            <w:r>
              <w:rPr>
                <w:rFonts w:ascii="Times New Roman" w:hAnsi="Times New Roman" w:cs="Times New Roman"/>
              </w:rPr>
              <w:t>Automated Emergency Detection</w:t>
            </w:r>
          </w:p>
        </w:tc>
        <w:tc>
          <w:tcPr>
            <w:tcW w:w="2160" w:type="dxa"/>
          </w:tcPr>
          <w:p w14:paraId="477508C3" w14:textId="77777777" w:rsidR="00DF115C" w:rsidRDefault="00000000">
            <w:pPr>
              <w:spacing w:after="0" w:line="240" w:lineRule="auto"/>
              <w:rPr>
                <w:rFonts w:ascii="Times New Roman" w:hAnsi="Times New Roman" w:cs="Times New Roman"/>
              </w:rPr>
            </w:pPr>
            <w:r>
              <w:rPr>
                <w:rFonts w:ascii="Times New Roman" w:hAnsi="Times New Roman" w:cs="Times New Roman"/>
              </w:rPr>
              <w:t>Critical</w:t>
            </w:r>
          </w:p>
        </w:tc>
        <w:tc>
          <w:tcPr>
            <w:tcW w:w="2160" w:type="dxa"/>
          </w:tcPr>
          <w:p w14:paraId="6FDE0BD6" w14:textId="77777777" w:rsidR="00DF115C" w:rsidRDefault="00000000">
            <w:pPr>
              <w:spacing w:after="0" w:line="240" w:lineRule="auto"/>
              <w:rPr>
                <w:rFonts w:ascii="Times New Roman" w:hAnsi="Times New Roman" w:cs="Times New Roman"/>
              </w:rPr>
            </w:pPr>
            <w:r>
              <w:rPr>
                <w:rFonts w:ascii="Times New Roman" w:hAnsi="Times New Roman" w:cs="Times New Roman"/>
              </w:rPr>
              <w:t>Accuracy ≥90%; minimize false negatives</w:t>
            </w:r>
          </w:p>
        </w:tc>
      </w:tr>
      <w:tr w:rsidR="00DF115C" w14:paraId="78C49DF9" w14:textId="77777777">
        <w:tc>
          <w:tcPr>
            <w:tcW w:w="2160" w:type="dxa"/>
          </w:tcPr>
          <w:p w14:paraId="1FFF8E88" w14:textId="77777777" w:rsidR="00DF115C" w:rsidRDefault="00000000">
            <w:pPr>
              <w:spacing w:after="0" w:line="240" w:lineRule="auto"/>
              <w:rPr>
                <w:rFonts w:ascii="Times New Roman" w:hAnsi="Times New Roman" w:cs="Times New Roman"/>
              </w:rPr>
            </w:pPr>
            <w:r>
              <w:rPr>
                <w:rFonts w:ascii="Times New Roman" w:hAnsi="Times New Roman" w:cs="Times New Roman"/>
              </w:rPr>
              <w:lastRenderedPageBreak/>
              <w:t>FR-04</w:t>
            </w:r>
          </w:p>
        </w:tc>
        <w:tc>
          <w:tcPr>
            <w:tcW w:w="2160" w:type="dxa"/>
          </w:tcPr>
          <w:p w14:paraId="2A0BAF4E" w14:textId="77777777" w:rsidR="00DF115C" w:rsidRDefault="00000000">
            <w:pPr>
              <w:spacing w:after="0" w:line="240" w:lineRule="auto"/>
              <w:rPr>
                <w:rFonts w:ascii="Times New Roman" w:hAnsi="Times New Roman" w:cs="Times New Roman"/>
              </w:rPr>
            </w:pPr>
            <w:r>
              <w:rPr>
                <w:rFonts w:ascii="Times New Roman" w:hAnsi="Times New Roman" w:cs="Times New Roman"/>
              </w:rPr>
              <w:t>Alert Generation &amp; Notification</w:t>
            </w:r>
          </w:p>
        </w:tc>
        <w:tc>
          <w:tcPr>
            <w:tcW w:w="2160" w:type="dxa"/>
          </w:tcPr>
          <w:p w14:paraId="1D510A25" w14:textId="77777777" w:rsidR="00DF115C" w:rsidRDefault="00000000">
            <w:pPr>
              <w:spacing w:after="0" w:line="240" w:lineRule="auto"/>
              <w:rPr>
                <w:rFonts w:ascii="Times New Roman" w:hAnsi="Times New Roman" w:cs="Times New Roman"/>
              </w:rPr>
            </w:pPr>
            <w:r>
              <w:rPr>
                <w:rFonts w:ascii="Times New Roman" w:hAnsi="Times New Roman" w:cs="Times New Roman"/>
              </w:rPr>
              <w:t>Critical</w:t>
            </w:r>
          </w:p>
        </w:tc>
        <w:tc>
          <w:tcPr>
            <w:tcW w:w="2160" w:type="dxa"/>
          </w:tcPr>
          <w:p w14:paraId="48FEF9DE" w14:textId="77777777" w:rsidR="00DF115C" w:rsidRDefault="00000000">
            <w:pPr>
              <w:spacing w:after="0" w:line="240" w:lineRule="auto"/>
              <w:rPr>
                <w:rFonts w:ascii="Times New Roman" w:hAnsi="Times New Roman" w:cs="Times New Roman"/>
              </w:rPr>
            </w:pPr>
            <w:r>
              <w:rPr>
                <w:rFonts w:ascii="Times New Roman" w:hAnsi="Times New Roman" w:cs="Times New Roman"/>
              </w:rPr>
              <w:t>First alert &lt;30s; delivery &gt;95%</w:t>
            </w:r>
          </w:p>
        </w:tc>
      </w:tr>
      <w:tr w:rsidR="00DF115C" w14:paraId="2223831D" w14:textId="77777777">
        <w:tc>
          <w:tcPr>
            <w:tcW w:w="2160" w:type="dxa"/>
          </w:tcPr>
          <w:p w14:paraId="29ED61FA" w14:textId="77777777" w:rsidR="00DF115C" w:rsidRDefault="00000000">
            <w:pPr>
              <w:spacing w:after="0" w:line="240" w:lineRule="auto"/>
              <w:rPr>
                <w:rFonts w:ascii="Times New Roman" w:hAnsi="Times New Roman" w:cs="Times New Roman"/>
              </w:rPr>
            </w:pPr>
            <w:r>
              <w:rPr>
                <w:rFonts w:ascii="Times New Roman" w:hAnsi="Times New Roman" w:cs="Times New Roman"/>
              </w:rPr>
              <w:t>FR-05</w:t>
            </w:r>
          </w:p>
        </w:tc>
        <w:tc>
          <w:tcPr>
            <w:tcW w:w="2160" w:type="dxa"/>
          </w:tcPr>
          <w:p w14:paraId="12D48BDD" w14:textId="77777777" w:rsidR="00DF115C" w:rsidRDefault="00000000">
            <w:pPr>
              <w:spacing w:after="0" w:line="240" w:lineRule="auto"/>
              <w:rPr>
                <w:rFonts w:ascii="Times New Roman" w:hAnsi="Times New Roman" w:cs="Times New Roman"/>
              </w:rPr>
            </w:pPr>
            <w:r>
              <w:rPr>
                <w:rFonts w:ascii="Times New Roman" w:hAnsi="Times New Roman" w:cs="Times New Roman"/>
              </w:rPr>
              <w:t>Location Tracking &amp; Geofencing</w:t>
            </w:r>
          </w:p>
        </w:tc>
        <w:tc>
          <w:tcPr>
            <w:tcW w:w="2160" w:type="dxa"/>
          </w:tcPr>
          <w:p w14:paraId="7F06612B"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2CA9E31" w14:textId="77777777" w:rsidR="00DF115C" w:rsidRDefault="00000000">
            <w:pPr>
              <w:spacing w:after="0" w:line="240" w:lineRule="auto"/>
              <w:rPr>
                <w:rFonts w:ascii="Times New Roman" w:hAnsi="Times New Roman" w:cs="Times New Roman"/>
              </w:rPr>
            </w:pPr>
            <w:r>
              <w:rPr>
                <w:rFonts w:ascii="Times New Roman" w:hAnsi="Times New Roman" w:cs="Times New Roman"/>
              </w:rPr>
              <w:t>Outdoor accuracy 5–10m; indoor zone-level</w:t>
            </w:r>
          </w:p>
        </w:tc>
      </w:tr>
      <w:tr w:rsidR="00DF115C" w14:paraId="53B02B8B" w14:textId="77777777">
        <w:tc>
          <w:tcPr>
            <w:tcW w:w="2160" w:type="dxa"/>
          </w:tcPr>
          <w:p w14:paraId="4769A3AF" w14:textId="77777777" w:rsidR="00DF115C" w:rsidRDefault="00000000">
            <w:pPr>
              <w:spacing w:after="0" w:line="240" w:lineRule="auto"/>
              <w:rPr>
                <w:rFonts w:ascii="Times New Roman" w:hAnsi="Times New Roman" w:cs="Times New Roman"/>
              </w:rPr>
            </w:pPr>
            <w:r>
              <w:rPr>
                <w:rFonts w:ascii="Times New Roman" w:hAnsi="Times New Roman" w:cs="Times New Roman"/>
              </w:rPr>
              <w:t>FR-06</w:t>
            </w:r>
          </w:p>
        </w:tc>
        <w:tc>
          <w:tcPr>
            <w:tcW w:w="2160" w:type="dxa"/>
          </w:tcPr>
          <w:p w14:paraId="3AB95A99" w14:textId="77777777" w:rsidR="00DF115C" w:rsidRDefault="00000000">
            <w:pPr>
              <w:spacing w:after="0" w:line="240" w:lineRule="auto"/>
              <w:rPr>
                <w:rFonts w:ascii="Times New Roman" w:hAnsi="Times New Roman" w:cs="Times New Roman"/>
              </w:rPr>
            </w:pPr>
            <w:r>
              <w:rPr>
                <w:rFonts w:ascii="Times New Roman" w:hAnsi="Times New Roman" w:cs="Times New Roman"/>
              </w:rPr>
              <w:t>Resource Management &amp; Dispatch</w:t>
            </w:r>
          </w:p>
        </w:tc>
        <w:tc>
          <w:tcPr>
            <w:tcW w:w="2160" w:type="dxa"/>
          </w:tcPr>
          <w:p w14:paraId="73D57A3E"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FBF947B" w14:textId="77777777" w:rsidR="00DF115C" w:rsidRDefault="00000000">
            <w:pPr>
              <w:spacing w:after="0" w:line="240" w:lineRule="auto"/>
              <w:rPr>
                <w:rFonts w:ascii="Times New Roman" w:hAnsi="Times New Roman" w:cs="Times New Roman"/>
              </w:rPr>
            </w:pPr>
            <w:r>
              <w:rPr>
                <w:rFonts w:ascii="Times New Roman" w:hAnsi="Times New Roman" w:cs="Times New Roman"/>
              </w:rPr>
              <w:t>ETA update &lt;10s; fallback available</w:t>
            </w:r>
          </w:p>
        </w:tc>
      </w:tr>
      <w:tr w:rsidR="00DF115C" w14:paraId="3EFE2867" w14:textId="77777777">
        <w:tc>
          <w:tcPr>
            <w:tcW w:w="2160" w:type="dxa"/>
          </w:tcPr>
          <w:p w14:paraId="28834CD0" w14:textId="77777777" w:rsidR="00DF115C" w:rsidRDefault="00000000">
            <w:pPr>
              <w:spacing w:after="0" w:line="240" w:lineRule="auto"/>
              <w:rPr>
                <w:rFonts w:ascii="Times New Roman" w:hAnsi="Times New Roman" w:cs="Times New Roman"/>
              </w:rPr>
            </w:pPr>
            <w:r>
              <w:rPr>
                <w:rFonts w:ascii="Times New Roman" w:hAnsi="Times New Roman" w:cs="Times New Roman"/>
              </w:rPr>
              <w:t>FR-07</w:t>
            </w:r>
          </w:p>
        </w:tc>
        <w:tc>
          <w:tcPr>
            <w:tcW w:w="2160" w:type="dxa"/>
          </w:tcPr>
          <w:p w14:paraId="50268ED2" w14:textId="77777777" w:rsidR="00DF115C" w:rsidRDefault="00000000">
            <w:pPr>
              <w:spacing w:after="0" w:line="240" w:lineRule="auto"/>
              <w:rPr>
                <w:rFonts w:ascii="Times New Roman" w:hAnsi="Times New Roman" w:cs="Times New Roman"/>
              </w:rPr>
            </w:pPr>
            <w:r>
              <w:rPr>
                <w:rFonts w:ascii="Times New Roman" w:hAnsi="Times New Roman" w:cs="Times New Roman"/>
              </w:rPr>
              <w:t>Secure Medical Data Sharing</w:t>
            </w:r>
          </w:p>
        </w:tc>
        <w:tc>
          <w:tcPr>
            <w:tcW w:w="2160" w:type="dxa"/>
          </w:tcPr>
          <w:p w14:paraId="7241DE29" w14:textId="77777777" w:rsidR="00DF115C" w:rsidRDefault="00000000">
            <w:pPr>
              <w:spacing w:after="0" w:line="240" w:lineRule="auto"/>
              <w:rPr>
                <w:rFonts w:ascii="Times New Roman" w:hAnsi="Times New Roman" w:cs="Times New Roman"/>
              </w:rPr>
            </w:pPr>
            <w:r>
              <w:rPr>
                <w:rFonts w:ascii="Times New Roman" w:hAnsi="Times New Roman" w:cs="Times New Roman"/>
              </w:rPr>
              <w:t>Mandatory</w:t>
            </w:r>
          </w:p>
        </w:tc>
        <w:tc>
          <w:tcPr>
            <w:tcW w:w="2160" w:type="dxa"/>
          </w:tcPr>
          <w:p w14:paraId="63F4BCDC" w14:textId="77777777" w:rsidR="00DF115C" w:rsidRDefault="00000000">
            <w:pPr>
              <w:spacing w:after="0" w:line="240" w:lineRule="auto"/>
              <w:rPr>
                <w:rFonts w:ascii="Times New Roman" w:hAnsi="Times New Roman" w:cs="Times New Roman"/>
              </w:rPr>
            </w:pPr>
            <w:r>
              <w:rPr>
                <w:rFonts w:ascii="Times New Roman" w:hAnsi="Times New Roman" w:cs="Times New Roman"/>
              </w:rPr>
              <w:t>Auth in &lt;2s; role-based filtering</w:t>
            </w:r>
          </w:p>
        </w:tc>
      </w:tr>
      <w:tr w:rsidR="00DF115C" w14:paraId="32BBD33F" w14:textId="77777777">
        <w:tc>
          <w:tcPr>
            <w:tcW w:w="2160" w:type="dxa"/>
          </w:tcPr>
          <w:p w14:paraId="3760C126" w14:textId="77777777" w:rsidR="00DF115C" w:rsidRDefault="00000000">
            <w:pPr>
              <w:spacing w:after="0" w:line="240" w:lineRule="auto"/>
              <w:rPr>
                <w:rFonts w:ascii="Times New Roman" w:hAnsi="Times New Roman" w:cs="Times New Roman"/>
              </w:rPr>
            </w:pPr>
            <w:r>
              <w:rPr>
                <w:rFonts w:ascii="Times New Roman" w:hAnsi="Times New Roman" w:cs="Times New Roman"/>
              </w:rPr>
              <w:t>FR-08</w:t>
            </w:r>
          </w:p>
        </w:tc>
        <w:tc>
          <w:tcPr>
            <w:tcW w:w="2160" w:type="dxa"/>
          </w:tcPr>
          <w:p w14:paraId="15DE9E75" w14:textId="77777777" w:rsidR="00DF115C" w:rsidRDefault="00000000">
            <w:pPr>
              <w:spacing w:after="0" w:line="240" w:lineRule="auto"/>
              <w:rPr>
                <w:rFonts w:ascii="Times New Roman" w:hAnsi="Times New Roman" w:cs="Times New Roman"/>
              </w:rPr>
            </w:pPr>
            <w:r>
              <w:rPr>
                <w:rFonts w:ascii="Times New Roman" w:hAnsi="Times New Roman" w:cs="Times New Roman"/>
              </w:rPr>
              <w:t>Local &amp; Remote Decision Support</w:t>
            </w:r>
          </w:p>
        </w:tc>
        <w:tc>
          <w:tcPr>
            <w:tcW w:w="2160" w:type="dxa"/>
          </w:tcPr>
          <w:p w14:paraId="1871A534"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ADB864B" w14:textId="77777777" w:rsidR="00DF115C" w:rsidRDefault="00000000">
            <w:pPr>
              <w:spacing w:after="0" w:line="240" w:lineRule="auto"/>
              <w:rPr>
                <w:rFonts w:ascii="Times New Roman" w:hAnsi="Times New Roman" w:cs="Times New Roman"/>
              </w:rPr>
            </w:pPr>
            <w:r>
              <w:rPr>
                <w:rFonts w:ascii="Times New Roman" w:hAnsi="Times New Roman" w:cs="Times New Roman"/>
              </w:rPr>
              <w:t>Protocol-aligned recommendations</w:t>
            </w:r>
          </w:p>
        </w:tc>
      </w:tr>
      <w:tr w:rsidR="00DF115C" w14:paraId="3860F7B1" w14:textId="77777777">
        <w:tc>
          <w:tcPr>
            <w:tcW w:w="2160" w:type="dxa"/>
          </w:tcPr>
          <w:p w14:paraId="6AA3F638" w14:textId="77777777" w:rsidR="00DF115C" w:rsidRDefault="00000000">
            <w:pPr>
              <w:spacing w:after="0" w:line="240" w:lineRule="auto"/>
              <w:rPr>
                <w:rFonts w:ascii="Times New Roman" w:hAnsi="Times New Roman" w:cs="Times New Roman"/>
              </w:rPr>
            </w:pPr>
            <w:r>
              <w:rPr>
                <w:rFonts w:ascii="Times New Roman" w:hAnsi="Times New Roman" w:cs="Times New Roman"/>
              </w:rPr>
              <w:t>FR-09</w:t>
            </w:r>
          </w:p>
        </w:tc>
        <w:tc>
          <w:tcPr>
            <w:tcW w:w="2160" w:type="dxa"/>
          </w:tcPr>
          <w:p w14:paraId="2F29B67C" w14:textId="77777777" w:rsidR="00DF115C" w:rsidRDefault="00000000">
            <w:pPr>
              <w:spacing w:after="0" w:line="240" w:lineRule="auto"/>
              <w:rPr>
                <w:rFonts w:ascii="Times New Roman" w:hAnsi="Times New Roman" w:cs="Times New Roman"/>
              </w:rPr>
            </w:pPr>
            <w:r>
              <w:rPr>
                <w:rFonts w:ascii="Times New Roman" w:hAnsi="Times New Roman" w:cs="Times New Roman"/>
              </w:rPr>
              <w:t>Logging &amp; Audit Trails</w:t>
            </w:r>
          </w:p>
        </w:tc>
        <w:tc>
          <w:tcPr>
            <w:tcW w:w="2160" w:type="dxa"/>
          </w:tcPr>
          <w:p w14:paraId="6E4A7B5A" w14:textId="77777777" w:rsidR="00DF115C" w:rsidRDefault="0000000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A6B1066" w14:textId="77777777" w:rsidR="00DF115C" w:rsidRDefault="00000000">
            <w:pPr>
              <w:spacing w:after="0" w:line="240" w:lineRule="auto"/>
              <w:rPr>
                <w:rFonts w:ascii="Times New Roman" w:hAnsi="Times New Roman" w:cs="Times New Roman"/>
              </w:rPr>
            </w:pPr>
            <w:r>
              <w:rPr>
                <w:rFonts w:ascii="Times New Roman" w:hAnsi="Times New Roman" w:cs="Times New Roman"/>
              </w:rPr>
              <w:t>Immutable logs; exportable reports</w:t>
            </w:r>
          </w:p>
        </w:tc>
      </w:tr>
    </w:tbl>
    <w:p w14:paraId="7B0B0495" w14:textId="77777777" w:rsidR="00DF115C" w:rsidRDefault="00DF115C">
      <w:pPr>
        <w:rPr>
          <w:rFonts w:ascii="Times New Roman" w:hAnsi="Times New Roman" w:cs="Times New Roman"/>
        </w:rPr>
      </w:pPr>
    </w:p>
    <w:p w14:paraId="70BBCCAD" w14:textId="77777777" w:rsidR="00DF115C" w:rsidRDefault="00DF115C">
      <w:pPr>
        <w:rPr>
          <w:rFonts w:ascii="Times New Roman" w:hAnsi="Times New Roman" w:cs="Times New Roman"/>
        </w:rPr>
      </w:pPr>
    </w:p>
    <w:p w14:paraId="6FA7EF1F" w14:textId="77777777" w:rsidR="00DF115C" w:rsidRDefault="00DF115C">
      <w:pPr>
        <w:rPr>
          <w:rFonts w:ascii="Times New Roman" w:hAnsi="Times New Roman" w:cs="Times New Roman"/>
        </w:rPr>
      </w:pPr>
    </w:p>
    <w:p w14:paraId="188D7638" w14:textId="77777777" w:rsidR="00DF115C" w:rsidRDefault="00DF115C">
      <w:pPr>
        <w:rPr>
          <w:rFonts w:ascii="Times New Roman" w:hAnsi="Times New Roman" w:cs="Times New Roman"/>
        </w:rPr>
      </w:pPr>
    </w:p>
    <w:p w14:paraId="05FD02DC" w14:textId="77777777" w:rsidR="00DF115C" w:rsidRDefault="00DF115C">
      <w:pPr>
        <w:rPr>
          <w:rFonts w:ascii="Times New Roman" w:hAnsi="Times New Roman" w:cs="Times New Roman"/>
        </w:rPr>
      </w:pPr>
    </w:p>
    <w:p w14:paraId="56637475" w14:textId="77777777" w:rsidR="00DF115C" w:rsidRDefault="00000000">
      <w:pPr>
        <w:rPr>
          <w:rFonts w:ascii="Times New Roman" w:hAnsi="Times New Roman" w:cs="Times New Roman"/>
          <w:b/>
        </w:rPr>
      </w:pPr>
      <w:r>
        <w:rPr>
          <w:rFonts w:ascii="Times New Roman" w:hAnsi="Times New Roman" w:cs="Times New Roman"/>
          <w:b/>
          <w:noProof/>
        </w:rPr>
        <w:lastRenderedPageBreak/>
        <w:drawing>
          <wp:inline distT="0" distB="0" distL="0" distR="0" wp14:anchorId="63E82242" wp14:editId="5B7731BD">
            <wp:extent cx="6294120" cy="4251960"/>
            <wp:effectExtent l="0" t="0" r="0" b="0"/>
            <wp:docPr id="1864616176" name="Picture 1864616176"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6176" name="Picture 1864616176" descr="A diagram of a computer system&#10;&#10;AI-generated content may be incorrect."/>
                    <pic:cNvPicPr>
                      <a:picLocks noChangeAspect="1"/>
                    </pic:cNvPicPr>
                  </pic:nvPicPr>
                  <pic:blipFill>
                    <a:blip r:embed="rId14"/>
                    <a:stretch>
                      <a:fillRect/>
                    </a:stretch>
                  </pic:blipFill>
                  <pic:spPr>
                    <a:xfrm>
                      <a:off x="0" y="0"/>
                      <a:ext cx="6294120" cy="4251960"/>
                    </a:xfrm>
                    <a:prstGeom prst="rect">
                      <a:avLst/>
                    </a:prstGeom>
                  </pic:spPr>
                </pic:pic>
              </a:graphicData>
            </a:graphic>
          </wp:inline>
        </w:drawing>
      </w:r>
    </w:p>
    <w:p w14:paraId="407791BB" w14:textId="77777777" w:rsidR="00DF115C" w:rsidRDefault="00000000">
      <w:pPr>
        <w:jc w:val="center"/>
        <w:rPr>
          <w:rFonts w:ascii="Times New Roman" w:hAnsi="Times New Roman" w:cs="Times New Roman"/>
        </w:rPr>
      </w:pPr>
      <w:r>
        <w:rPr>
          <w:rFonts w:ascii="Times New Roman" w:hAnsi="Times New Roman" w:cs="Times New Roman"/>
          <w:b/>
        </w:rPr>
        <w:t>Figure 2.3-1: System block diagram (Edge–IoT–Cloud).</w:t>
      </w:r>
      <w:r>
        <w:rPr>
          <w:rFonts w:ascii="Times New Roman" w:hAnsi="Times New Roman" w:cs="Times New Roman"/>
        </w:rPr>
        <w:br/>
      </w:r>
    </w:p>
    <w:p w14:paraId="461E9BFC" w14:textId="77777777" w:rsidR="00DF115C" w:rsidRDefault="00DF115C">
      <w:pPr>
        <w:rPr>
          <w:rFonts w:ascii="Times New Roman" w:hAnsi="Times New Roman" w:cs="Times New Roman"/>
          <w:b/>
        </w:rPr>
      </w:pPr>
    </w:p>
    <w:p w14:paraId="1F52DF5A" w14:textId="77777777" w:rsidR="00DF115C" w:rsidRDefault="00DF115C">
      <w:pPr>
        <w:rPr>
          <w:rFonts w:ascii="Times New Roman" w:hAnsi="Times New Roman" w:cs="Times New Roman"/>
          <w:b/>
        </w:rPr>
      </w:pPr>
    </w:p>
    <w:p w14:paraId="494F3A24" w14:textId="77777777" w:rsidR="00DF115C" w:rsidRDefault="00DF115C">
      <w:pPr>
        <w:rPr>
          <w:rFonts w:ascii="Times New Roman" w:hAnsi="Times New Roman" w:cs="Times New Roman"/>
          <w:b/>
        </w:rPr>
      </w:pPr>
    </w:p>
    <w:p w14:paraId="7F7644A0" w14:textId="77777777" w:rsidR="00DF115C" w:rsidRDefault="00DF115C">
      <w:pPr>
        <w:rPr>
          <w:rFonts w:ascii="Times New Roman" w:hAnsi="Times New Roman" w:cs="Times New Roman"/>
          <w:b/>
        </w:rPr>
      </w:pPr>
    </w:p>
    <w:p w14:paraId="7733AE40" w14:textId="77777777" w:rsidR="00DF115C" w:rsidRDefault="00DF115C">
      <w:pPr>
        <w:rPr>
          <w:rFonts w:ascii="Times New Roman" w:hAnsi="Times New Roman" w:cs="Times New Roman"/>
          <w:b/>
        </w:rPr>
      </w:pPr>
    </w:p>
    <w:p w14:paraId="14B0BE78" w14:textId="77777777" w:rsidR="00DF115C" w:rsidRDefault="00DF115C">
      <w:pPr>
        <w:rPr>
          <w:rFonts w:ascii="Times New Roman" w:hAnsi="Times New Roman" w:cs="Times New Roman"/>
          <w:b/>
        </w:rPr>
      </w:pPr>
    </w:p>
    <w:p w14:paraId="5B87C6C0" w14:textId="77777777" w:rsidR="00DF115C" w:rsidRDefault="00DF115C">
      <w:pPr>
        <w:rPr>
          <w:rFonts w:ascii="Times New Roman" w:hAnsi="Times New Roman" w:cs="Times New Roman"/>
          <w:b/>
        </w:rPr>
      </w:pPr>
    </w:p>
    <w:p w14:paraId="02E0A6B2" w14:textId="77777777" w:rsidR="00DF115C" w:rsidRDefault="00000000">
      <w:pPr>
        <w:rPr>
          <w:rFonts w:ascii="Times New Roman" w:hAnsi="Times New Roman" w:cs="Times New Roman"/>
          <w:b/>
        </w:rPr>
      </w:pPr>
      <w:r>
        <w:rPr>
          <w:rFonts w:ascii="Times New Roman" w:hAnsi="Times New Roman" w:cs="Times New Roman"/>
          <w:b/>
          <w:noProof/>
        </w:rPr>
        <w:lastRenderedPageBreak/>
        <w:drawing>
          <wp:inline distT="0" distB="0" distL="0" distR="0" wp14:anchorId="06BC11DB" wp14:editId="7805AB23">
            <wp:extent cx="5646420" cy="3824605"/>
            <wp:effectExtent l="0" t="0" r="0" b="4445"/>
            <wp:docPr id="3" name="Picture 3" descr="A black figure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figure with different symbo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88233" cy="3853218"/>
                    </a:xfrm>
                    <a:prstGeom prst="rect">
                      <a:avLst/>
                    </a:prstGeom>
                    <a:noFill/>
                  </pic:spPr>
                </pic:pic>
              </a:graphicData>
            </a:graphic>
          </wp:inline>
        </w:drawing>
      </w:r>
      <w:r>
        <w:rPr>
          <w:rFonts w:ascii="Times New Roman" w:hAnsi="Times New Roman" w:cs="Times New Roman"/>
          <w:b/>
        </w:rPr>
        <w:t xml:space="preserve">                  </w:t>
      </w:r>
    </w:p>
    <w:p w14:paraId="7F67A033" w14:textId="77777777" w:rsidR="00DF115C" w:rsidRDefault="00000000">
      <w:pPr>
        <w:rPr>
          <w:rFonts w:ascii="Times New Roman" w:hAnsi="Times New Roman" w:cs="Times New Roman"/>
          <w:b/>
        </w:rPr>
      </w:pPr>
      <w:r>
        <w:rPr>
          <w:rFonts w:ascii="Times New Roman" w:hAnsi="Times New Roman" w:cs="Times New Roman"/>
          <w:b/>
        </w:rPr>
        <w:t xml:space="preserve">                           Figure 2.3-2: Example sensor placement on wearable device.</w:t>
      </w:r>
    </w:p>
    <w:p w14:paraId="4579C4CF" w14:textId="77777777" w:rsidR="00DF115C" w:rsidRDefault="00000000">
      <w:pPr>
        <w:rPr>
          <w:rFonts w:ascii="Times New Roman" w:hAnsi="Times New Roman" w:cs="Times New Roman"/>
          <w:b/>
        </w:rPr>
      </w:pPr>
      <w:r>
        <w:rPr>
          <w:rFonts w:ascii="Times New Roman" w:hAnsi="Times New Roman" w:cs="Times New Roman"/>
          <w:b/>
          <w:noProof/>
        </w:rPr>
        <w:lastRenderedPageBreak/>
        <w:drawing>
          <wp:inline distT="0" distB="0" distL="0" distR="0" wp14:anchorId="0C8360D8" wp14:editId="2726ED27">
            <wp:extent cx="5887085" cy="5162550"/>
            <wp:effectExtent l="0" t="0" r="0" b="0"/>
            <wp:docPr id="4" name="Picture 4" descr="A diagram of emergency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emergency response&#10;&#10;AI-generated content may be incorrect."/>
                    <pic:cNvPicPr>
                      <a:picLocks noChangeAspect="1"/>
                    </pic:cNvPicPr>
                  </pic:nvPicPr>
                  <pic:blipFill>
                    <a:blip r:embed="rId16"/>
                    <a:stretch>
                      <a:fillRect/>
                    </a:stretch>
                  </pic:blipFill>
                  <pic:spPr>
                    <a:xfrm>
                      <a:off x="0" y="0"/>
                      <a:ext cx="5890321" cy="5165681"/>
                    </a:xfrm>
                    <a:prstGeom prst="rect">
                      <a:avLst/>
                    </a:prstGeom>
                  </pic:spPr>
                </pic:pic>
              </a:graphicData>
            </a:graphic>
          </wp:inline>
        </w:drawing>
      </w:r>
    </w:p>
    <w:p w14:paraId="6B80028D" w14:textId="77777777" w:rsidR="00DF115C" w:rsidRDefault="00000000">
      <w:pPr>
        <w:rPr>
          <w:rFonts w:ascii="Times New Roman" w:hAnsi="Times New Roman" w:cs="Times New Roman"/>
        </w:rPr>
      </w:pPr>
      <w:r>
        <w:rPr>
          <w:rFonts w:ascii="Times New Roman" w:hAnsi="Times New Roman" w:cs="Times New Roman"/>
          <w:b/>
        </w:rPr>
        <w:t xml:space="preserve">                 Figure 2.3-3: Alert workflow and notification channels flowchart.</w:t>
      </w:r>
      <w:r>
        <w:rPr>
          <w:rFonts w:ascii="Times New Roman" w:hAnsi="Times New Roman" w:cs="Times New Roman"/>
          <w:b/>
        </w:rPr>
        <w:br/>
      </w:r>
    </w:p>
    <w:p w14:paraId="28EED4C2" w14:textId="77777777" w:rsidR="00DF115C" w:rsidRDefault="00000000">
      <w:pPr>
        <w:pStyle w:val="Heading2"/>
        <w:rPr>
          <w:rFonts w:ascii="Times New Roman" w:hAnsi="Times New Roman" w:cs="Times New Roman"/>
          <w:color w:val="auto"/>
        </w:rPr>
      </w:pPr>
      <w:r>
        <w:rPr>
          <w:rFonts w:ascii="Times New Roman" w:hAnsi="Times New Roman" w:cs="Times New Roman"/>
          <w:color w:val="auto"/>
        </w:rPr>
        <w:t>2.4 Non-Functional Requirements</w:t>
      </w:r>
    </w:p>
    <w:p w14:paraId="6D64E1ED" w14:textId="77777777" w:rsidR="00DF115C" w:rsidRDefault="00DF115C">
      <w:pPr>
        <w:rPr>
          <w:rFonts w:ascii="Times New Roman" w:hAnsi="Times New Roman" w:cs="Times New Roman"/>
        </w:rPr>
      </w:pPr>
    </w:p>
    <w:p w14:paraId="523C3DED" w14:textId="77777777" w:rsidR="00DF115C" w:rsidRDefault="00000000">
      <w:pPr>
        <w:spacing w:after="0"/>
        <w:rPr>
          <w:rFonts w:ascii="Times New Roman" w:hAnsi="Times New Roman" w:cs="Times New Roman"/>
        </w:rPr>
      </w:pPr>
      <w:r>
        <w:rPr>
          <w:rFonts w:ascii="Times New Roman" w:hAnsi="Times New Roman" w:cs="Times New Roman"/>
        </w:rPr>
        <w:t xml:space="preserve">Non-functional requirements detail qualities of the system: performance, reliability, security, privacy, maintainability, scalability and usability. In the case of life-critical systems such as </w:t>
      </w:r>
    </w:p>
    <w:p w14:paraId="6C209E9D" w14:textId="77777777" w:rsidR="00DF115C" w:rsidRDefault="00DF115C">
      <w:pPr>
        <w:spacing w:after="0"/>
        <w:rPr>
          <w:rFonts w:ascii="Times New Roman" w:hAnsi="Times New Roman" w:cs="Times New Roman"/>
        </w:rPr>
      </w:pPr>
    </w:p>
    <w:p w14:paraId="3A71CDFE" w14:textId="77777777" w:rsidR="00DF115C" w:rsidRDefault="00000000">
      <w:pPr>
        <w:spacing w:after="0"/>
        <w:rPr>
          <w:rFonts w:ascii="Times New Roman" w:hAnsi="Times New Roman" w:cs="Times New Roman"/>
        </w:rPr>
      </w:pPr>
      <w:r>
        <w:rPr>
          <w:rFonts w:ascii="Times New Roman" w:hAnsi="Times New Roman" w:cs="Times New Roman"/>
        </w:rPr>
        <w:t>SERS, these properties are valuable as much as functionality features. The non-functional expectations, metrics and acceptance criteria are outlined in the following subsections.</w:t>
      </w:r>
    </w:p>
    <w:p w14:paraId="3AF864E9" w14:textId="77777777" w:rsidR="00DF115C" w:rsidRDefault="00DF115C">
      <w:pPr>
        <w:spacing w:after="0"/>
        <w:rPr>
          <w:rFonts w:ascii="Times New Roman" w:hAnsi="Times New Roman" w:cs="Times New Roman"/>
        </w:rPr>
      </w:pPr>
    </w:p>
    <w:p w14:paraId="66441E1A" w14:textId="77777777" w:rsidR="00DF115C" w:rsidRDefault="00000000">
      <w:pPr>
        <w:spacing w:after="0"/>
        <w:rPr>
          <w:rFonts w:ascii="Times New Roman" w:hAnsi="Times New Roman" w:cs="Times New Roman"/>
          <w:b/>
          <w:bCs/>
        </w:rPr>
      </w:pPr>
      <w:r>
        <w:rPr>
          <w:rFonts w:ascii="Times New Roman" w:hAnsi="Times New Roman" w:cs="Times New Roman"/>
          <w:b/>
          <w:bCs/>
        </w:rPr>
        <w:t>2.4.1 Performance &amp; Latency</w:t>
      </w:r>
    </w:p>
    <w:p w14:paraId="5E43B505" w14:textId="77777777" w:rsidR="00DF115C" w:rsidRDefault="00DF115C">
      <w:pPr>
        <w:spacing w:after="0"/>
        <w:rPr>
          <w:rFonts w:ascii="Times New Roman" w:hAnsi="Times New Roman" w:cs="Times New Roman"/>
        </w:rPr>
      </w:pPr>
    </w:p>
    <w:p w14:paraId="66845808" w14:textId="77777777" w:rsidR="00DF115C" w:rsidRDefault="00000000">
      <w:pPr>
        <w:spacing w:after="0"/>
        <w:rPr>
          <w:rFonts w:ascii="Times New Roman" w:hAnsi="Times New Roman" w:cs="Times New Roman"/>
        </w:rPr>
      </w:pPr>
      <w:r>
        <w:rPr>
          <w:rFonts w:ascii="Times New Roman" w:hAnsi="Times New Roman" w:cs="Times New Roman"/>
        </w:rPr>
        <w:t>Requirement: End-to-end processing latency of critical paths should be bound.</w:t>
      </w:r>
    </w:p>
    <w:p w14:paraId="7E32153A" w14:textId="77777777" w:rsidR="00DF115C" w:rsidRDefault="00DF115C">
      <w:pPr>
        <w:spacing w:after="0"/>
        <w:rPr>
          <w:rFonts w:ascii="Times New Roman" w:hAnsi="Times New Roman" w:cs="Times New Roman"/>
        </w:rPr>
      </w:pPr>
    </w:p>
    <w:p w14:paraId="6265489B" w14:textId="77777777" w:rsidR="00DF115C" w:rsidRDefault="00000000">
      <w:pPr>
        <w:spacing w:after="0"/>
        <w:rPr>
          <w:rFonts w:ascii="Times New Roman" w:hAnsi="Times New Roman" w:cs="Times New Roman"/>
        </w:rPr>
      </w:pPr>
      <w:r>
        <w:rPr>
          <w:rFonts w:ascii="Times New Roman" w:hAnsi="Times New Roman" w:cs="Times New Roman"/>
        </w:rPr>
        <w:t>Reasoning: Early capability to detect and warn is paramount; there is no time to lose the lives.</w:t>
      </w:r>
    </w:p>
    <w:p w14:paraId="629F49EF" w14:textId="77777777" w:rsidR="00DF115C" w:rsidRDefault="00000000">
      <w:pPr>
        <w:spacing w:after="0"/>
        <w:rPr>
          <w:rFonts w:ascii="Times New Roman" w:hAnsi="Times New Roman" w:cs="Times New Roman"/>
        </w:rPr>
      </w:pPr>
      <w:r>
        <w:rPr>
          <w:rFonts w:ascii="Times New Roman" w:hAnsi="Times New Roman" w:cs="Times New Roman"/>
        </w:rPr>
        <w:t xml:space="preserve">Measures: Edge processing latency Less than 100 </w:t>
      </w:r>
      <w:proofErr w:type="spellStart"/>
      <w:r>
        <w:rPr>
          <w:rFonts w:ascii="Times New Roman" w:hAnsi="Times New Roman" w:cs="Times New Roman"/>
        </w:rPr>
        <w:t>ms</w:t>
      </w:r>
      <w:proofErr w:type="spellEnd"/>
      <w:r>
        <w:rPr>
          <w:rFonts w:ascii="Times New Roman" w:hAnsi="Times New Roman" w:cs="Times New Roman"/>
        </w:rPr>
        <w:t xml:space="preserve">; overall detection-to-alert latency Less than 30 seconds on confirmed </w:t>
      </w:r>
      <w:proofErr w:type="gramStart"/>
      <w:r>
        <w:rPr>
          <w:rFonts w:ascii="Times New Roman" w:hAnsi="Times New Roman" w:cs="Times New Roman"/>
        </w:rPr>
        <w:t>emergencies[</w:t>
      </w:r>
      <w:proofErr w:type="gramEnd"/>
      <w:r>
        <w:rPr>
          <w:rFonts w:ascii="Times New Roman" w:hAnsi="Times New Roman" w:cs="Times New Roman"/>
        </w:rPr>
        <w:t>14,17].</w:t>
      </w:r>
    </w:p>
    <w:p w14:paraId="13E437AF" w14:textId="77777777" w:rsidR="00DF115C" w:rsidRDefault="00000000">
      <w:pPr>
        <w:spacing w:after="0"/>
        <w:rPr>
          <w:rFonts w:ascii="Times New Roman" w:hAnsi="Times New Roman" w:cs="Times New Roman"/>
        </w:rPr>
      </w:pPr>
      <w:r>
        <w:rPr>
          <w:rFonts w:ascii="Times New Roman" w:hAnsi="Times New Roman" w:cs="Times New Roman"/>
        </w:rPr>
        <w:t>Verification: Load testing of benchmarks simulated degradations of a network.</w:t>
      </w:r>
    </w:p>
    <w:p w14:paraId="3538F098" w14:textId="77777777" w:rsidR="00DF115C" w:rsidRDefault="00000000">
      <w:pPr>
        <w:spacing w:after="0"/>
        <w:rPr>
          <w:rFonts w:ascii="Times New Roman" w:hAnsi="Times New Roman" w:cs="Times New Roman"/>
        </w:rPr>
      </w:pPr>
      <w:r>
        <w:rPr>
          <w:rFonts w:ascii="Times New Roman" w:hAnsi="Times New Roman" w:cs="Times New Roman"/>
        </w:rPr>
        <w:t xml:space="preserve">Edge computing in comparison to cloud-only variants Edge computing eliminates round-trip </w:t>
      </w:r>
      <w:proofErr w:type="gramStart"/>
      <w:r>
        <w:rPr>
          <w:rFonts w:ascii="Times New Roman" w:hAnsi="Times New Roman" w:cs="Times New Roman"/>
        </w:rPr>
        <w:t>delays[</w:t>
      </w:r>
      <w:proofErr w:type="gramEnd"/>
      <w:r>
        <w:rPr>
          <w:rFonts w:ascii="Times New Roman" w:hAnsi="Times New Roman" w:cs="Times New Roman"/>
        </w:rPr>
        <w:t>16,17].</w:t>
      </w:r>
    </w:p>
    <w:p w14:paraId="6472BDA6" w14:textId="77777777" w:rsidR="00DF115C" w:rsidRDefault="00DF115C">
      <w:pPr>
        <w:spacing w:after="0"/>
        <w:rPr>
          <w:rFonts w:ascii="Times New Roman" w:hAnsi="Times New Roman" w:cs="Times New Roman"/>
          <w:b/>
          <w:bCs/>
        </w:rPr>
      </w:pPr>
    </w:p>
    <w:p w14:paraId="20E27F9E" w14:textId="77777777" w:rsidR="00DF115C" w:rsidRDefault="00000000">
      <w:pPr>
        <w:spacing w:after="0"/>
        <w:rPr>
          <w:rFonts w:ascii="Times New Roman" w:hAnsi="Times New Roman" w:cs="Times New Roman"/>
          <w:b/>
          <w:bCs/>
        </w:rPr>
      </w:pPr>
      <w:r>
        <w:rPr>
          <w:rFonts w:ascii="Times New Roman" w:hAnsi="Times New Roman" w:cs="Times New Roman"/>
          <w:b/>
          <w:bCs/>
        </w:rPr>
        <w:t>2.4.2 Reliability &amp; Availability</w:t>
      </w:r>
    </w:p>
    <w:p w14:paraId="2C46A2F9" w14:textId="77777777" w:rsidR="00DF115C" w:rsidRDefault="00DF115C">
      <w:pPr>
        <w:spacing w:after="0"/>
        <w:rPr>
          <w:rFonts w:ascii="Times New Roman" w:hAnsi="Times New Roman" w:cs="Times New Roman"/>
        </w:rPr>
      </w:pPr>
    </w:p>
    <w:p w14:paraId="2CE6E461" w14:textId="77777777" w:rsidR="00DF115C" w:rsidRDefault="00000000">
      <w:pPr>
        <w:spacing w:after="0"/>
        <w:rPr>
          <w:rFonts w:ascii="Times New Roman" w:hAnsi="Times New Roman" w:cs="Times New Roman"/>
        </w:rPr>
      </w:pPr>
      <w:r>
        <w:rPr>
          <w:rFonts w:ascii="Times New Roman" w:hAnsi="Times New Roman" w:cs="Times New Roman"/>
        </w:rPr>
        <w:t xml:space="preserve">Requirement Design requirement: The alerting and monitoring subsystems must have a system up time of 99.999% for critical </w:t>
      </w:r>
      <w:proofErr w:type="gramStart"/>
      <w:r>
        <w:rPr>
          <w:rFonts w:ascii="Times New Roman" w:hAnsi="Times New Roman" w:cs="Times New Roman"/>
        </w:rPr>
        <w:t>functions[</w:t>
      </w:r>
      <w:proofErr w:type="gramEnd"/>
      <w:r>
        <w:rPr>
          <w:rFonts w:ascii="Times New Roman" w:hAnsi="Times New Roman" w:cs="Times New Roman"/>
        </w:rPr>
        <w:t>1].</w:t>
      </w:r>
    </w:p>
    <w:p w14:paraId="30D42060" w14:textId="77777777" w:rsidR="00DF115C" w:rsidRDefault="00000000">
      <w:pPr>
        <w:spacing w:after="0"/>
        <w:rPr>
          <w:rFonts w:ascii="Times New Roman" w:hAnsi="Times New Roman" w:cs="Times New Roman"/>
        </w:rPr>
      </w:pPr>
      <w:r>
        <w:rPr>
          <w:rFonts w:ascii="Times New Roman" w:hAnsi="Times New Roman" w:cs="Times New Roman"/>
        </w:rPr>
        <w:t>Reason: When the need arises, emergency systems should be provided.</w:t>
      </w:r>
    </w:p>
    <w:p w14:paraId="54EAD31F" w14:textId="77777777" w:rsidR="00DF115C" w:rsidRDefault="00000000">
      <w:pPr>
        <w:spacing w:after="0"/>
        <w:rPr>
          <w:rFonts w:ascii="Times New Roman" w:hAnsi="Times New Roman" w:cs="Times New Roman"/>
        </w:rPr>
      </w:pPr>
      <w:r>
        <w:rPr>
          <w:rFonts w:ascii="Times New Roman" w:hAnsi="Times New Roman" w:cs="Times New Roman"/>
        </w:rPr>
        <w:t>Measures: Mean Time Between Failures (MTBF), Mean Time to Recover (MTTR) less than 1 hour in case of non-critical parts.</w:t>
      </w:r>
    </w:p>
    <w:p w14:paraId="4FB23AB5" w14:textId="77777777" w:rsidR="00DF115C" w:rsidRDefault="00000000">
      <w:pPr>
        <w:spacing w:after="0"/>
        <w:rPr>
          <w:rFonts w:ascii="Times New Roman" w:hAnsi="Times New Roman" w:cs="Times New Roman"/>
        </w:rPr>
      </w:pPr>
      <w:r>
        <w:rPr>
          <w:rFonts w:ascii="Times New Roman" w:hAnsi="Times New Roman" w:cs="Times New Roman"/>
        </w:rPr>
        <w:t>Checking: Checking Fault injection tests checking: Redundancy validation</w:t>
      </w:r>
    </w:p>
    <w:p w14:paraId="0383018E" w14:textId="77777777" w:rsidR="00DF115C" w:rsidRDefault="00000000">
      <w:pPr>
        <w:spacing w:after="0"/>
        <w:rPr>
          <w:rFonts w:ascii="Times New Roman" w:hAnsi="Times New Roman" w:cs="Times New Roman"/>
        </w:rPr>
      </w:pPr>
      <w:r>
        <w:rPr>
          <w:rFonts w:ascii="Times New Roman" w:hAnsi="Times New Roman" w:cs="Times New Roman"/>
        </w:rPr>
        <w:t>.</w:t>
      </w:r>
    </w:p>
    <w:p w14:paraId="53DF6938" w14:textId="77777777" w:rsidR="00DF115C" w:rsidRDefault="00000000">
      <w:pPr>
        <w:spacing w:after="0"/>
        <w:rPr>
          <w:rFonts w:ascii="Times New Roman" w:hAnsi="Times New Roman" w:cs="Times New Roman"/>
          <w:b/>
          <w:bCs/>
        </w:rPr>
      </w:pPr>
      <w:r>
        <w:rPr>
          <w:rFonts w:ascii="Times New Roman" w:hAnsi="Times New Roman" w:cs="Times New Roman"/>
          <w:b/>
          <w:bCs/>
        </w:rPr>
        <w:t>2.4.3 Security &amp; Privacy</w:t>
      </w:r>
    </w:p>
    <w:p w14:paraId="3CD471DF" w14:textId="77777777" w:rsidR="00DF115C" w:rsidRDefault="00DF115C">
      <w:pPr>
        <w:spacing w:after="0"/>
        <w:rPr>
          <w:rFonts w:ascii="Times New Roman" w:hAnsi="Times New Roman" w:cs="Times New Roman"/>
        </w:rPr>
      </w:pPr>
    </w:p>
    <w:p w14:paraId="3D213A66" w14:textId="77777777" w:rsidR="00DF115C" w:rsidRDefault="00000000">
      <w:pPr>
        <w:spacing w:after="0"/>
        <w:rPr>
          <w:rFonts w:ascii="Times New Roman" w:hAnsi="Times New Roman" w:cs="Times New Roman"/>
        </w:rPr>
      </w:pPr>
      <w:r>
        <w:rPr>
          <w:rFonts w:ascii="Times New Roman" w:hAnsi="Times New Roman" w:cs="Times New Roman"/>
        </w:rPr>
        <w:t xml:space="preserve">Requirement: PII and medical data End-to-end encryption End-to-end encryption of PII and medical data. Role-based access with multi-factor authentication Privileged </w:t>
      </w:r>
      <w:proofErr w:type="gramStart"/>
      <w:r>
        <w:rPr>
          <w:rFonts w:ascii="Times New Roman" w:hAnsi="Times New Roman" w:cs="Times New Roman"/>
        </w:rPr>
        <w:t>functions[</w:t>
      </w:r>
      <w:proofErr w:type="gramEnd"/>
      <w:r>
        <w:rPr>
          <w:rFonts w:ascii="Times New Roman" w:hAnsi="Times New Roman" w:cs="Times New Roman"/>
        </w:rPr>
        <w:t>7].</w:t>
      </w:r>
    </w:p>
    <w:p w14:paraId="3ECA3259" w14:textId="77777777" w:rsidR="00DF115C" w:rsidRDefault="00000000">
      <w:pPr>
        <w:spacing w:after="0"/>
        <w:rPr>
          <w:rFonts w:ascii="Times New Roman" w:hAnsi="Times New Roman" w:cs="Times New Roman"/>
        </w:rPr>
      </w:pPr>
      <w:r>
        <w:rPr>
          <w:rFonts w:ascii="Times New Roman" w:hAnsi="Times New Roman" w:cs="Times New Roman"/>
        </w:rPr>
        <w:t>Reason: Medical information is very sensitive and not following the laws and losing credibility.</w:t>
      </w:r>
    </w:p>
    <w:p w14:paraId="6DFA4B42" w14:textId="77777777" w:rsidR="00DF115C" w:rsidRDefault="00000000">
      <w:pPr>
        <w:spacing w:after="0"/>
        <w:rPr>
          <w:rFonts w:ascii="Times New Roman" w:hAnsi="Times New Roman" w:cs="Times New Roman"/>
        </w:rPr>
      </w:pPr>
      <w:r>
        <w:rPr>
          <w:rFonts w:ascii="Times New Roman" w:hAnsi="Times New Roman" w:cs="Times New Roman"/>
        </w:rPr>
        <w:t xml:space="preserve">Measures: Data at rest and data in transit is encrypted (AES-256/TLS 1.2+) and access </w:t>
      </w:r>
      <w:proofErr w:type="spellStart"/>
      <w:r>
        <w:rPr>
          <w:rFonts w:ascii="Times New Roman" w:hAnsi="Times New Roman" w:cs="Times New Roman"/>
        </w:rPr>
        <w:t>access</w:t>
      </w:r>
      <w:proofErr w:type="spellEnd"/>
      <w:r>
        <w:rPr>
          <w:rFonts w:ascii="Times New Roman" w:hAnsi="Times New Roman" w:cs="Times New Roman"/>
        </w:rPr>
        <w:t xml:space="preserve"> audit logs are kept; access data is periodically penetration tested.</w:t>
      </w:r>
    </w:p>
    <w:p w14:paraId="36261565" w14:textId="77777777" w:rsidR="00DF115C" w:rsidRDefault="00000000">
      <w:pPr>
        <w:spacing w:after="0"/>
        <w:rPr>
          <w:rFonts w:ascii="Times New Roman" w:hAnsi="Times New Roman" w:cs="Times New Roman"/>
        </w:rPr>
      </w:pPr>
      <w:r>
        <w:rPr>
          <w:rFonts w:ascii="Times New Roman" w:hAnsi="Times New Roman" w:cs="Times New Roman"/>
        </w:rPr>
        <w:t>Checking: Security checks, the HIPAA/GDPR compliance checklists, etc.</w:t>
      </w:r>
    </w:p>
    <w:p w14:paraId="6E0F8540" w14:textId="77777777" w:rsidR="00DF115C" w:rsidRDefault="00DF115C">
      <w:pPr>
        <w:spacing w:after="0"/>
        <w:rPr>
          <w:rFonts w:ascii="Times New Roman" w:hAnsi="Times New Roman" w:cs="Times New Roman"/>
        </w:rPr>
      </w:pPr>
    </w:p>
    <w:p w14:paraId="6477E5FA" w14:textId="77777777" w:rsidR="00DF115C" w:rsidRDefault="00000000">
      <w:pPr>
        <w:spacing w:after="0"/>
        <w:rPr>
          <w:rFonts w:ascii="Times New Roman" w:hAnsi="Times New Roman" w:cs="Times New Roman"/>
          <w:b/>
          <w:bCs/>
        </w:rPr>
      </w:pPr>
      <w:r>
        <w:rPr>
          <w:rFonts w:ascii="Times New Roman" w:hAnsi="Times New Roman" w:cs="Times New Roman"/>
          <w:b/>
          <w:bCs/>
        </w:rPr>
        <w:t>2.4.4 Scalability/Interoperability.</w:t>
      </w:r>
    </w:p>
    <w:p w14:paraId="66BEA03A" w14:textId="77777777" w:rsidR="00DF115C" w:rsidRDefault="00DF115C">
      <w:pPr>
        <w:spacing w:after="0"/>
        <w:rPr>
          <w:rFonts w:ascii="Times New Roman" w:hAnsi="Times New Roman" w:cs="Times New Roman"/>
        </w:rPr>
      </w:pPr>
    </w:p>
    <w:p w14:paraId="3A15CD4D" w14:textId="77777777" w:rsidR="00DF115C" w:rsidRDefault="00000000">
      <w:pPr>
        <w:spacing w:after="0"/>
        <w:rPr>
          <w:rFonts w:ascii="Times New Roman" w:hAnsi="Times New Roman" w:cs="Times New Roman"/>
        </w:rPr>
      </w:pPr>
      <w:r>
        <w:rPr>
          <w:rFonts w:ascii="Times New Roman" w:hAnsi="Times New Roman" w:cs="Times New Roman"/>
        </w:rPr>
        <w:t xml:space="preserve">Support: Operate at horizontal scale (addressing the number of devices) and vertical scale (addressing the demand of edge </w:t>
      </w:r>
      <w:proofErr w:type="gramStart"/>
      <w:r>
        <w:rPr>
          <w:rFonts w:ascii="Times New Roman" w:hAnsi="Times New Roman" w:cs="Times New Roman"/>
        </w:rPr>
        <w:t>computing)[</w:t>
      </w:r>
      <w:proofErr w:type="gramEnd"/>
      <w:r>
        <w:rPr>
          <w:rFonts w:ascii="Times New Roman" w:hAnsi="Times New Roman" w:cs="Times New Roman"/>
        </w:rPr>
        <w:t xml:space="preserve">22] Support: standard APIs (REST/ MQTT /FHIR where applicable) to </w:t>
      </w:r>
      <w:proofErr w:type="gramStart"/>
      <w:r>
        <w:rPr>
          <w:rFonts w:ascii="Times New Roman" w:hAnsi="Times New Roman" w:cs="Times New Roman"/>
        </w:rPr>
        <w:t>integrate[</w:t>
      </w:r>
      <w:proofErr w:type="gramEnd"/>
      <w:r>
        <w:rPr>
          <w:rFonts w:ascii="Times New Roman" w:hAnsi="Times New Roman" w:cs="Times New Roman"/>
        </w:rPr>
        <w:t>1].</w:t>
      </w:r>
    </w:p>
    <w:p w14:paraId="7171E2F4" w14:textId="77777777" w:rsidR="00DF115C" w:rsidRDefault="00000000">
      <w:pPr>
        <w:spacing w:after="0"/>
        <w:rPr>
          <w:rFonts w:ascii="Times New Roman" w:hAnsi="Times New Roman" w:cs="Times New Roman"/>
        </w:rPr>
      </w:pPr>
      <w:r>
        <w:rPr>
          <w:rFonts w:ascii="Times New Roman" w:hAnsi="Times New Roman" w:cs="Times New Roman"/>
        </w:rPr>
        <w:t xml:space="preserve">Reason: It can be deployed at the level of single buildings to the city-wide operation that demands varying </w:t>
      </w:r>
      <w:proofErr w:type="gramStart"/>
      <w:r>
        <w:rPr>
          <w:rFonts w:ascii="Times New Roman" w:hAnsi="Times New Roman" w:cs="Times New Roman"/>
        </w:rPr>
        <w:t>magnitudes[</w:t>
      </w:r>
      <w:proofErr w:type="gramEnd"/>
      <w:r>
        <w:rPr>
          <w:rFonts w:ascii="Times New Roman" w:hAnsi="Times New Roman" w:cs="Times New Roman"/>
        </w:rPr>
        <w:t>22].</w:t>
      </w:r>
    </w:p>
    <w:p w14:paraId="391C9EA1" w14:textId="77777777" w:rsidR="00DF115C" w:rsidRDefault="00000000">
      <w:pPr>
        <w:spacing w:after="0"/>
        <w:rPr>
          <w:rFonts w:ascii="Times New Roman" w:hAnsi="Times New Roman" w:cs="Times New Roman"/>
        </w:rPr>
      </w:pPr>
      <w:r>
        <w:rPr>
          <w:rFonts w:ascii="Times New Roman" w:hAnsi="Times New Roman" w:cs="Times New Roman"/>
        </w:rPr>
        <w:t xml:space="preserve">Measures: Scalability: The minimum possible number of devices in a cloud region (10000, in example) API: API response times of less than 200 </w:t>
      </w:r>
      <w:proofErr w:type="spellStart"/>
      <w:r>
        <w:rPr>
          <w:rFonts w:ascii="Times New Roman" w:hAnsi="Times New Roman" w:cs="Times New Roman"/>
        </w:rPr>
        <w:t>ms</w:t>
      </w:r>
      <w:proofErr w:type="spellEnd"/>
      <w:r>
        <w:rPr>
          <w:rFonts w:ascii="Times New Roman" w:hAnsi="Times New Roman" w:cs="Times New Roman"/>
        </w:rPr>
        <w:t xml:space="preserve"> at nominal load.</w:t>
      </w:r>
    </w:p>
    <w:p w14:paraId="19FE6739" w14:textId="77777777" w:rsidR="00DF115C" w:rsidRDefault="00000000">
      <w:pPr>
        <w:spacing w:after="0"/>
        <w:rPr>
          <w:rFonts w:ascii="Times New Roman" w:hAnsi="Times New Roman" w:cs="Times New Roman"/>
        </w:rPr>
      </w:pPr>
      <w:r>
        <w:rPr>
          <w:rFonts w:ascii="Times New Roman" w:hAnsi="Times New Roman" w:cs="Times New Roman"/>
        </w:rPr>
        <w:t>Verification Load testing and standards conformance tests.</w:t>
      </w:r>
    </w:p>
    <w:p w14:paraId="4FCABC4A" w14:textId="77777777" w:rsidR="00DF115C" w:rsidRDefault="00DF115C">
      <w:pPr>
        <w:spacing w:after="0"/>
        <w:rPr>
          <w:rFonts w:ascii="Times New Roman" w:hAnsi="Times New Roman" w:cs="Times New Roman"/>
        </w:rPr>
      </w:pPr>
    </w:p>
    <w:p w14:paraId="2FA640C5" w14:textId="77777777" w:rsidR="00DF115C" w:rsidRDefault="00000000">
      <w:pPr>
        <w:spacing w:after="0"/>
        <w:rPr>
          <w:rFonts w:ascii="Times New Roman" w:hAnsi="Times New Roman" w:cs="Times New Roman"/>
          <w:b/>
          <w:bCs/>
        </w:rPr>
      </w:pPr>
      <w:r>
        <w:rPr>
          <w:rFonts w:ascii="Times New Roman" w:hAnsi="Times New Roman" w:cs="Times New Roman"/>
          <w:b/>
          <w:bCs/>
        </w:rPr>
        <w:t>2.4.5 Supportability and Upgradability.</w:t>
      </w:r>
    </w:p>
    <w:p w14:paraId="180F8FE6" w14:textId="77777777" w:rsidR="00DF115C" w:rsidRDefault="00DF115C">
      <w:pPr>
        <w:spacing w:after="0"/>
        <w:rPr>
          <w:rFonts w:ascii="Times New Roman" w:hAnsi="Times New Roman" w:cs="Times New Roman"/>
          <w:b/>
          <w:bCs/>
        </w:rPr>
      </w:pPr>
    </w:p>
    <w:p w14:paraId="2810253A" w14:textId="77777777" w:rsidR="00DF115C" w:rsidRDefault="00000000">
      <w:pPr>
        <w:spacing w:after="0"/>
        <w:rPr>
          <w:rFonts w:ascii="Times New Roman" w:hAnsi="Times New Roman" w:cs="Times New Roman"/>
        </w:rPr>
      </w:pPr>
      <w:r>
        <w:rPr>
          <w:rFonts w:ascii="Times New Roman" w:hAnsi="Times New Roman" w:cs="Times New Roman"/>
        </w:rPr>
        <w:t xml:space="preserve">Requirements: Firmware and model over-the-air (OTA) update; a codebase that is modular with CI/CD </w:t>
      </w:r>
      <w:proofErr w:type="gramStart"/>
      <w:r>
        <w:rPr>
          <w:rFonts w:ascii="Times New Roman" w:hAnsi="Times New Roman" w:cs="Times New Roman"/>
        </w:rPr>
        <w:t>pipelines[</w:t>
      </w:r>
      <w:proofErr w:type="gramEnd"/>
      <w:r>
        <w:rPr>
          <w:rFonts w:ascii="Times New Roman" w:hAnsi="Times New Roman" w:cs="Times New Roman"/>
        </w:rPr>
        <w:t>1].</w:t>
      </w:r>
    </w:p>
    <w:p w14:paraId="0E70DE2B" w14:textId="77777777" w:rsidR="00DF115C" w:rsidRDefault="00000000">
      <w:pPr>
        <w:spacing w:after="0"/>
        <w:rPr>
          <w:rFonts w:ascii="Times New Roman" w:hAnsi="Times New Roman" w:cs="Times New Roman"/>
        </w:rPr>
      </w:pPr>
      <w:r>
        <w:rPr>
          <w:rFonts w:ascii="Times New Roman" w:hAnsi="Times New Roman" w:cs="Times New Roman"/>
        </w:rPr>
        <w:t>Reason: The patches and model upgrades should be rapid and should be done after deployment.</w:t>
      </w:r>
    </w:p>
    <w:p w14:paraId="1B07BEA9" w14:textId="77777777" w:rsidR="00DF115C" w:rsidRDefault="00000000">
      <w:pPr>
        <w:spacing w:after="0"/>
        <w:rPr>
          <w:rFonts w:ascii="Times New Roman" w:hAnsi="Times New Roman" w:cs="Times New Roman"/>
        </w:rPr>
      </w:pPr>
      <w:r>
        <w:rPr>
          <w:rFonts w:ascii="Times New Roman" w:hAnsi="Times New Roman" w:cs="Times New Roman"/>
        </w:rPr>
        <w:lastRenderedPageBreak/>
        <w:t>Measures: Response time to vulnerabilities (target, in extreme cases, under 72 hours), the ability to roll back.</w:t>
      </w:r>
    </w:p>
    <w:p w14:paraId="132A253A" w14:textId="77777777" w:rsidR="00DF115C" w:rsidRDefault="00DF115C">
      <w:pPr>
        <w:spacing w:after="0"/>
        <w:rPr>
          <w:rFonts w:ascii="Times New Roman" w:hAnsi="Times New Roman" w:cs="Times New Roman"/>
        </w:rPr>
      </w:pPr>
    </w:p>
    <w:p w14:paraId="52E2CEA7" w14:textId="77777777" w:rsidR="00DF115C" w:rsidRDefault="00000000">
      <w:pPr>
        <w:spacing w:after="0"/>
        <w:rPr>
          <w:rFonts w:ascii="Times New Roman" w:hAnsi="Times New Roman" w:cs="Times New Roman"/>
        </w:rPr>
      </w:pPr>
      <w:r>
        <w:rPr>
          <w:rFonts w:ascii="Times New Roman" w:hAnsi="Times New Roman" w:cs="Times New Roman"/>
        </w:rPr>
        <w:t>Checking: Rollout and rollback training.</w:t>
      </w:r>
    </w:p>
    <w:p w14:paraId="621EB96D" w14:textId="77777777" w:rsidR="00DF115C" w:rsidRDefault="00DF115C">
      <w:pPr>
        <w:spacing w:after="0"/>
        <w:rPr>
          <w:rFonts w:ascii="Times New Roman" w:hAnsi="Times New Roman" w:cs="Times New Roman"/>
        </w:rPr>
      </w:pPr>
    </w:p>
    <w:p w14:paraId="4FBC85DB" w14:textId="77777777" w:rsidR="00DF115C" w:rsidRDefault="00DF115C">
      <w:pPr>
        <w:spacing w:after="0"/>
        <w:rPr>
          <w:rFonts w:ascii="Times New Roman" w:hAnsi="Times New Roman" w:cs="Times New Roman"/>
          <w:b/>
          <w:bCs/>
        </w:rPr>
      </w:pPr>
    </w:p>
    <w:p w14:paraId="0E67F4AF" w14:textId="77777777" w:rsidR="00DF115C" w:rsidRDefault="00000000">
      <w:pPr>
        <w:spacing w:after="0"/>
        <w:rPr>
          <w:rFonts w:ascii="Times New Roman" w:hAnsi="Times New Roman" w:cs="Times New Roman"/>
          <w:b/>
          <w:bCs/>
        </w:rPr>
      </w:pPr>
      <w:r>
        <w:rPr>
          <w:rFonts w:ascii="Times New Roman" w:hAnsi="Times New Roman" w:cs="Times New Roman"/>
          <w:b/>
          <w:bCs/>
        </w:rPr>
        <w:t>2.4.6 Usability &amp; Human Factors</w:t>
      </w:r>
    </w:p>
    <w:p w14:paraId="4522940C" w14:textId="77777777" w:rsidR="00DF115C" w:rsidRDefault="00DF115C">
      <w:pPr>
        <w:spacing w:after="0"/>
        <w:rPr>
          <w:rFonts w:ascii="Times New Roman" w:hAnsi="Times New Roman" w:cs="Times New Roman"/>
          <w:b/>
          <w:bCs/>
        </w:rPr>
      </w:pPr>
    </w:p>
    <w:p w14:paraId="5A966C38" w14:textId="77777777" w:rsidR="00DF115C" w:rsidRDefault="00000000">
      <w:pPr>
        <w:spacing w:after="0"/>
        <w:rPr>
          <w:rFonts w:ascii="Times New Roman" w:hAnsi="Times New Roman" w:cs="Times New Roman"/>
        </w:rPr>
      </w:pPr>
      <w:r>
        <w:rPr>
          <w:rFonts w:ascii="Times New Roman" w:hAnsi="Times New Roman" w:cs="Times New Roman"/>
        </w:rPr>
        <w:t>Requirement: Easy-to-use interfaces to allow responders to view important metrics in context, voice warnings to use hands-free.</w:t>
      </w:r>
    </w:p>
    <w:p w14:paraId="57C294B5" w14:textId="77777777" w:rsidR="00DF115C" w:rsidRDefault="00000000">
      <w:pPr>
        <w:spacing w:after="0"/>
        <w:rPr>
          <w:rFonts w:ascii="Times New Roman" w:hAnsi="Times New Roman" w:cs="Times New Roman"/>
        </w:rPr>
      </w:pPr>
      <w:r>
        <w:rPr>
          <w:rFonts w:ascii="Times New Roman" w:hAnsi="Times New Roman" w:cs="Times New Roman"/>
        </w:rPr>
        <w:t>Reason: Users will be working under stress, so interfaces need to keep cognitive load to the minimum.</w:t>
      </w:r>
    </w:p>
    <w:p w14:paraId="5ECFC0F7" w14:textId="77777777" w:rsidR="00DF115C" w:rsidRDefault="00000000">
      <w:pPr>
        <w:spacing w:after="0"/>
        <w:rPr>
          <w:rFonts w:ascii="Times New Roman" w:hAnsi="Times New Roman" w:cs="Times New Roman"/>
        </w:rPr>
      </w:pPr>
      <w:r>
        <w:rPr>
          <w:rFonts w:ascii="Times New Roman" w:hAnsi="Times New Roman" w:cs="Times New Roman"/>
        </w:rPr>
        <w:t>Measures: Usability (SUS) to achieve more than 75 in the field trial, error of less than 2% in tasks with core activities.</w:t>
      </w:r>
    </w:p>
    <w:p w14:paraId="632A9C12" w14:textId="77777777" w:rsidR="00DF115C" w:rsidRDefault="00000000">
      <w:pPr>
        <w:spacing w:after="0"/>
        <w:rPr>
          <w:rFonts w:ascii="Times New Roman" w:hAnsi="Times New Roman" w:cs="Times New Roman"/>
        </w:rPr>
      </w:pPr>
      <w:r>
        <w:rPr>
          <w:rFonts w:ascii="Times New Roman" w:hAnsi="Times New Roman" w:cs="Times New Roman"/>
        </w:rPr>
        <w:t>Service validation: Field tests and training simulation.</w:t>
      </w:r>
    </w:p>
    <w:p w14:paraId="74B23E4B" w14:textId="77777777" w:rsidR="00DF115C" w:rsidRDefault="00DF115C">
      <w:pPr>
        <w:spacing w:after="0"/>
        <w:rPr>
          <w:rFonts w:ascii="Times New Roman" w:hAnsi="Times New Roman" w:cs="Times New Roman"/>
        </w:rPr>
      </w:pPr>
    </w:p>
    <w:p w14:paraId="750CC8B1" w14:textId="77777777" w:rsidR="00DF115C" w:rsidRDefault="00000000">
      <w:pPr>
        <w:spacing w:after="0"/>
        <w:rPr>
          <w:rFonts w:ascii="Times New Roman" w:hAnsi="Times New Roman" w:cs="Times New Roman"/>
          <w:b/>
          <w:bCs/>
        </w:rPr>
      </w:pPr>
      <w:r>
        <w:rPr>
          <w:rFonts w:ascii="Times New Roman" w:hAnsi="Times New Roman" w:cs="Times New Roman"/>
          <w:b/>
          <w:bCs/>
        </w:rPr>
        <w:t>2.4.7 Resilience &amp; Fault Tolerance</w:t>
      </w:r>
    </w:p>
    <w:p w14:paraId="067C1B7A" w14:textId="77777777" w:rsidR="00DF115C" w:rsidRDefault="00DF115C">
      <w:pPr>
        <w:spacing w:after="0"/>
        <w:rPr>
          <w:rFonts w:ascii="Times New Roman" w:hAnsi="Times New Roman" w:cs="Times New Roman"/>
        </w:rPr>
      </w:pPr>
    </w:p>
    <w:p w14:paraId="6236BD75" w14:textId="77777777" w:rsidR="00DF115C" w:rsidRDefault="00000000">
      <w:pPr>
        <w:spacing w:after="0"/>
        <w:rPr>
          <w:rFonts w:ascii="Times New Roman" w:hAnsi="Times New Roman" w:cs="Times New Roman"/>
        </w:rPr>
      </w:pPr>
      <w:r>
        <w:rPr>
          <w:rFonts w:ascii="Times New Roman" w:hAnsi="Times New Roman" w:cs="Times New Roman"/>
        </w:rPr>
        <w:t xml:space="preserve">Requirement: Graceful degradation modes in the sense of local detection in the disconnected mode; local buffering and retransmission of </w:t>
      </w:r>
      <w:proofErr w:type="gramStart"/>
      <w:r>
        <w:rPr>
          <w:rFonts w:ascii="Times New Roman" w:hAnsi="Times New Roman" w:cs="Times New Roman"/>
        </w:rPr>
        <w:t>data[</w:t>
      </w:r>
      <w:proofErr w:type="gramEnd"/>
      <w:r>
        <w:rPr>
          <w:rFonts w:ascii="Times New Roman" w:hAnsi="Times New Roman" w:cs="Times New Roman"/>
        </w:rPr>
        <w:t>17,18].</w:t>
      </w:r>
    </w:p>
    <w:p w14:paraId="690F1CCD" w14:textId="77777777" w:rsidR="00DF115C" w:rsidRDefault="00000000">
      <w:pPr>
        <w:spacing w:after="0"/>
        <w:rPr>
          <w:rFonts w:ascii="Times New Roman" w:hAnsi="Times New Roman" w:cs="Times New Roman"/>
        </w:rPr>
      </w:pPr>
      <w:r>
        <w:rPr>
          <w:rFonts w:ascii="Times New Roman" w:hAnsi="Times New Roman" w:cs="Times New Roman"/>
        </w:rPr>
        <w:t>Rationale: Network failure is typical of disasters.</w:t>
      </w:r>
    </w:p>
    <w:p w14:paraId="03D0C283" w14:textId="77777777" w:rsidR="00DF115C" w:rsidRDefault="00000000">
      <w:pPr>
        <w:spacing w:after="0"/>
        <w:rPr>
          <w:rFonts w:ascii="Times New Roman" w:hAnsi="Times New Roman" w:cs="Times New Roman"/>
        </w:rPr>
      </w:pPr>
      <w:proofErr w:type="gramStart"/>
      <w:r>
        <w:rPr>
          <w:rFonts w:ascii="Times New Roman" w:hAnsi="Times New Roman" w:cs="Times New Roman"/>
        </w:rPr>
        <w:t>metrics</w:t>
      </w:r>
      <w:proofErr w:type="gramEnd"/>
      <w:r>
        <w:rPr>
          <w:rFonts w:ascii="Times New Roman" w:hAnsi="Times New Roman" w:cs="Times New Roman"/>
        </w:rPr>
        <w:t xml:space="preserve"> System continues core detection with &gt;90% capability when network is dead; buffered data remained until </w:t>
      </w:r>
      <w:proofErr w:type="spellStart"/>
      <w:proofErr w:type="gramStart"/>
      <w:r>
        <w:rPr>
          <w:rFonts w:ascii="Times New Roman" w:hAnsi="Times New Roman" w:cs="Times New Roman"/>
        </w:rPr>
        <w:t>synchronisation</w:t>
      </w:r>
      <w:proofErr w:type="spellEnd"/>
      <w:r>
        <w:rPr>
          <w:rFonts w:ascii="Times New Roman" w:hAnsi="Times New Roman" w:cs="Times New Roman"/>
        </w:rPr>
        <w:t>[</w:t>
      </w:r>
      <w:proofErr w:type="gramEnd"/>
      <w:r>
        <w:rPr>
          <w:rFonts w:ascii="Times New Roman" w:hAnsi="Times New Roman" w:cs="Times New Roman"/>
        </w:rPr>
        <w:t>14,17].</w:t>
      </w:r>
    </w:p>
    <w:p w14:paraId="7AC2CD7D" w14:textId="77777777" w:rsidR="00DF115C" w:rsidRDefault="00000000">
      <w:pPr>
        <w:spacing w:after="0"/>
        <w:rPr>
          <w:rFonts w:ascii="Times New Roman" w:hAnsi="Times New Roman" w:cs="Times New Roman"/>
        </w:rPr>
      </w:pPr>
      <w:r>
        <w:rPr>
          <w:rFonts w:ascii="Times New Roman" w:hAnsi="Times New Roman" w:cs="Times New Roman"/>
        </w:rPr>
        <w:t>Check: Network partition test and disaster recovery tests.</w:t>
      </w:r>
    </w:p>
    <w:p w14:paraId="1E523391" w14:textId="77777777" w:rsidR="00DF115C" w:rsidRDefault="00DF115C">
      <w:pPr>
        <w:spacing w:after="0"/>
        <w:rPr>
          <w:rFonts w:ascii="Times New Roman" w:hAnsi="Times New Roman" w:cs="Times New Roman"/>
        </w:rPr>
      </w:pPr>
    </w:p>
    <w:p w14:paraId="5290FE97" w14:textId="77777777" w:rsidR="00DF115C" w:rsidRDefault="00000000">
      <w:pPr>
        <w:spacing w:after="0"/>
        <w:rPr>
          <w:rFonts w:ascii="Times New Roman" w:hAnsi="Times New Roman" w:cs="Times New Roman"/>
          <w:b/>
          <w:bCs/>
        </w:rPr>
      </w:pPr>
      <w:r>
        <w:rPr>
          <w:rFonts w:ascii="Times New Roman" w:hAnsi="Times New Roman" w:cs="Times New Roman"/>
          <w:b/>
          <w:bCs/>
        </w:rPr>
        <w:t>2.4.8 Regulatory &amp; Compliance</w:t>
      </w:r>
    </w:p>
    <w:p w14:paraId="1F83DA8C" w14:textId="77777777" w:rsidR="00DF115C" w:rsidRDefault="00DF115C">
      <w:pPr>
        <w:spacing w:after="0"/>
        <w:rPr>
          <w:rFonts w:ascii="Times New Roman" w:hAnsi="Times New Roman" w:cs="Times New Roman"/>
        </w:rPr>
      </w:pPr>
    </w:p>
    <w:p w14:paraId="2063F1B9" w14:textId="77777777" w:rsidR="00DF115C" w:rsidRDefault="00000000">
      <w:pPr>
        <w:spacing w:after="0"/>
        <w:rPr>
          <w:rFonts w:ascii="Times New Roman" w:hAnsi="Times New Roman" w:cs="Times New Roman"/>
        </w:rPr>
      </w:pPr>
      <w:r>
        <w:rPr>
          <w:rFonts w:ascii="Times New Roman" w:hAnsi="Times New Roman" w:cs="Times New Roman"/>
        </w:rPr>
        <w:t>Requirement: Compliance with regulations of medical devices to target markets (e.g. IEC 62304 software lifecycle, local medical equipment requirements).</w:t>
      </w:r>
    </w:p>
    <w:p w14:paraId="353CF6E9" w14:textId="77777777" w:rsidR="00DF115C" w:rsidRDefault="00000000">
      <w:pPr>
        <w:spacing w:after="0"/>
        <w:rPr>
          <w:rFonts w:ascii="Times New Roman" w:hAnsi="Times New Roman" w:cs="Times New Roman"/>
        </w:rPr>
      </w:pPr>
      <w:r>
        <w:rPr>
          <w:rFonts w:ascii="Times New Roman" w:hAnsi="Times New Roman" w:cs="Times New Roman"/>
        </w:rPr>
        <w:t>Reason: Clinical deployment might be required to be certified.</w:t>
      </w:r>
    </w:p>
    <w:p w14:paraId="7ED92507" w14:textId="77777777" w:rsidR="00DF115C" w:rsidRDefault="00000000">
      <w:pPr>
        <w:spacing w:after="0"/>
        <w:rPr>
          <w:rFonts w:ascii="Times New Roman" w:hAnsi="Times New Roman" w:cs="Times New Roman"/>
        </w:rPr>
      </w:pPr>
      <w:r>
        <w:rPr>
          <w:rFonts w:ascii="Times New Roman" w:hAnsi="Times New Roman" w:cs="Times New Roman"/>
        </w:rPr>
        <w:t>Measures: Conformance reports and certified components done and where necessary.</w:t>
      </w:r>
    </w:p>
    <w:p w14:paraId="6B6E7C52" w14:textId="77777777" w:rsidR="00DF115C" w:rsidRDefault="00000000">
      <w:pPr>
        <w:spacing w:after="0"/>
        <w:rPr>
          <w:rFonts w:ascii="Times New Roman" w:hAnsi="Times New Roman" w:cs="Times New Roman"/>
        </w:rPr>
      </w:pPr>
      <w:r>
        <w:rPr>
          <w:rFonts w:ascii="Times New Roman" w:hAnsi="Times New Roman" w:cs="Times New Roman"/>
        </w:rPr>
        <w:t>Check-up: Audits and regulatory inspection.</w:t>
      </w:r>
    </w:p>
    <w:p w14:paraId="08A43C85" w14:textId="77777777" w:rsidR="00DF115C" w:rsidRDefault="00DF115C">
      <w:pPr>
        <w:spacing w:after="0"/>
        <w:rPr>
          <w:rFonts w:ascii="Times New Roman" w:hAnsi="Times New Roman" w:cs="Times New Roman"/>
        </w:rPr>
      </w:pPr>
    </w:p>
    <w:p w14:paraId="1FB26EFE" w14:textId="77777777" w:rsidR="00DF115C" w:rsidRDefault="00000000">
      <w:pPr>
        <w:spacing w:after="0"/>
        <w:rPr>
          <w:rFonts w:ascii="Times New Roman" w:hAnsi="Times New Roman" w:cs="Times New Roman"/>
          <w:b/>
          <w:bCs/>
        </w:rPr>
      </w:pPr>
      <w:r>
        <w:rPr>
          <w:rFonts w:ascii="Times New Roman" w:hAnsi="Times New Roman" w:cs="Times New Roman"/>
          <w:b/>
          <w:bCs/>
        </w:rPr>
        <w:t>2.4.9 Data Retention in a Privacy-preserving way.</w:t>
      </w:r>
    </w:p>
    <w:p w14:paraId="1B58D45A" w14:textId="77777777" w:rsidR="00DF115C" w:rsidRDefault="00DF115C">
      <w:pPr>
        <w:spacing w:after="0"/>
        <w:rPr>
          <w:rFonts w:ascii="Times New Roman" w:hAnsi="Times New Roman" w:cs="Times New Roman"/>
        </w:rPr>
      </w:pPr>
    </w:p>
    <w:p w14:paraId="39D73E83" w14:textId="77777777" w:rsidR="00DF115C" w:rsidRDefault="00000000">
      <w:pPr>
        <w:spacing w:after="0"/>
        <w:rPr>
          <w:rFonts w:ascii="Times New Roman" w:hAnsi="Times New Roman" w:cs="Times New Roman"/>
        </w:rPr>
      </w:pPr>
      <w:r>
        <w:rPr>
          <w:rFonts w:ascii="Times New Roman" w:hAnsi="Times New Roman" w:cs="Times New Roman"/>
        </w:rPr>
        <w:t>Requirement: Data minimization Implementation, retention policies and long-term analytics anonymization.</w:t>
      </w:r>
    </w:p>
    <w:p w14:paraId="1185FBD0" w14:textId="77777777" w:rsidR="00DF115C" w:rsidRDefault="00000000">
      <w:pPr>
        <w:spacing w:after="0"/>
        <w:rPr>
          <w:rFonts w:ascii="Times New Roman" w:hAnsi="Times New Roman" w:cs="Times New Roman"/>
        </w:rPr>
      </w:pPr>
      <w:r>
        <w:rPr>
          <w:rFonts w:ascii="Times New Roman" w:hAnsi="Times New Roman" w:cs="Times New Roman"/>
        </w:rPr>
        <w:t>Justification: Long-term storage can be applied in the training of models, but privacy protection is necessary.</w:t>
      </w:r>
    </w:p>
    <w:p w14:paraId="5C1A1455" w14:textId="77777777" w:rsidR="00DF115C" w:rsidRDefault="00000000">
      <w:pPr>
        <w:spacing w:after="0"/>
        <w:rPr>
          <w:rFonts w:ascii="Times New Roman" w:hAnsi="Times New Roman" w:cs="Times New Roman"/>
        </w:rPr>
      </w:pPr>
      <w:r>
        <w:rPr>
          <w:rFonts w:ascii="Times New Roman" w:hAnsi="Times New Roman" w:cs="Times New Roman"/>
        </w:rPr>
        <w:t>Measures: Retention records, anonymization records and periodic privacy impact assessment.</w:t>
      </w:r>
    </w:p>
    <w:p w14:paraId="6F8ADC70" w14:textId="77777777" w:rsidR="00DF115C" w:rsidRDefault="00000000">
      <w:pPr>
        <w:spacing w:after="0"/>
        <w:rPr>
          <w:rFonts w:ascii="Times New Roman" w:hAnsi="Times New Roman" w:cs="Times New Roman"/>
        </w:rPr>
      </w:pPr>
      <w:r>
        <w:rPr>
          <w:rFonts w:ascii="Times New Roman" w:hAnsi="Times New Roman" w:cs="Times New Roman"/>
        </w:rPr>
        <w:t>Verification Privacy audit and policy cross-checking.</w:t>
      </w:r>
    </w:p>
    <w:p w14:paraId="3D37B38B" w14:textId="77777777" w:rsidR="00DF115C" w:rsidRDefault="00000000">
      <w:pPr>
        <w:spacing w:after="0"/>
        <w:rPr>
          <w:rFonts w:ascii="Times New Roman" w:hAnsi="Times New Roman" w:cs="Times New Roman"/>
        </w:rPr>
      </w:pPr>
      <w:r>
        <w:rPr>
          <w:rFonts w:ascii="Times New Roman" w:hAnsi="Times New Roman" w:cs="Times New Roman"/>
        </w:rPr>
        <w:br/>
      </w:r>
    </w:p>
    <w:p w14:paraId="1CEFA2E8" w14:textId="77777777" w:rsidR="00DF115C" w:rsidRDefault="00DF115C">
      <w:pPr>
        <w:spacing w:after="0"/>
        <w:rPr>
          <w:rFonts w:ascii="Times New Roman" w:hAnsi="Times New Roman" w:cs="Times New Roman"/>
        </w:rPr>
      </w:pPr>
    </w:p>
    <w:p w14:paraId="304955BB" w14:textId="77777777" w:rsidR="00DF115C" w:rsidRDefault="00DF115C">
      <w:pPr>
        <w:spacing w:after="0"/>
        <w:rPr>
          <w:rFonts w:ascii="Times New Roman" w:hAnsi="Times New Roman" w:cs="Times New Roman"/>
        </w:rPr>
      </w:pPr>
    </w:p>
    <w:p w14:paraId="086AAA4C" w14:textId="77777777" w:rsidR="00DF115C" w:rsidRDefault="00DF115C">
      <w:pPr>
        <w:spacing w:after="0"/>
        <w:rPr>
          <w:rFonts w:ascii="Times New Roman" w:hAnsi="Times New Roman" w:cs="Times New Roman"/>
        </w:rPr>
      </w:pPr>
    </w:p>
    <w:p w14:paraId="7F13E465" w14:textId="77777777" w:rsidR="00DF115C" w:rsidRDefault="00DF115C">
      <w:pPr>
        <w:spacing w:after="0"/>
        <w:rPr>
          <w:rFonts w:ascii="Times New Roman" w:hAnsi="Times New Roman" w:cs="Times New Roman"/>
        </w:rPr>
      </w:pPr>
    </w:p>
    <w:p w14:paraId="392DFF23" w14:textId="77777777" w:rsidR="00DF115C" w:rsidRDefault="00000000">
      <w:pPr>
        <w:spacing w:after="0"/>
        <w:rPr>
          <w:rFonts w:ascii="Times New Roman" w:hAnsi="Times New Roman" w:cs="Times New Roman"/>
        </w:rPr>
      </w:pPr>
      <w:r>
        <w:rPr>
          <w:rFonts w:ascii="Times New Roman" w:hAnsi="Times New Roman" w:cs="Times New Roman"/>
        </w:rPr>
        <w:t>Non-Functional Requirements Summary Table</w:t>
      </w:r>
      <w:r>
        <w:rPr>
          <w:rFonts w:ascii="Times New Roman" w:hAnsi="Times New Roman" w:cs="Times New Roman"/>
        </w:rPr>
        <w:br/>
      </w:r>
    </w:p>
    <w:tbl>
      <w:tblPr>
        <w:tblStyle w:val="TableGrid"/>
        <w:tblW w:w="0" w:type="auto"/>
        <w:tblLook w:val="04A0" w:firstRow="1" w:lastRow="0" w:firstColumn="1" w:lastColumn="0" w:noHBand="0" w:noVBand="1"/>
      </w:tblPr>
      <w:tblGrid>
        <w:gridCol w:w="2156"/>
        <w:gridCol w:w="2158"/>
        <w:gridCol w:w="2158"/>
        <w:gridCol w:w="2158"/>
      </w:tblGrid>
      <w:tr w:rsidR="00DF115C" w14:paraId="25714A3D" w14:textId="77777777">
        <w:tc>
          <w:tcPr>
            <w:tcW w:w="2160" w:type="dxa"/>
          </w:tcPr>
          <w:p w14:paraId="34A1B2B7" w14:textId="77777777" w:rsidR="00DF115C" w:rsidRDefault="00000000">
            <w:pPr>
              <w:spacing w:after="0" w:line="240" w:lineRule="auto"/>
              <w:rPr>
                <w:rFonts w:ascii="Times New Roman" w:hAnsi="Times New Roman" w:cs="Times New Roman"/>
              </w:rPr>
            </w:pPr>
            <w:r>
              <w:rPr>
                <w:rFonts w:ascii="Times New Roman" w:hAnsi="Times New Roman" w:cs="Times New Roman"/>
              </w:rPr>
              <w:t>NFR ID</w:t>
            </w:r>
          </w:p>
        </w:tc>
        <w:tc>
          <w:tcPr>
            <w:tcW w:w="2160" w:type="dxa"/>
          </w:tcPr>
          <w:p w14:paraId="3A51D785" w14:textId="77777777" w:rsidR="00DF115C" w:rsidRDefault="00000000">
            <w:pPr>
              <w:spacing w:after="0" w:line="240" w:lineRule="auto"/>
              <w:rPr>
                <w:rFonts w:ascii="Times New Roman" w:hAnsi="Times New Roman" w:cs="Times New Roman"/>
              </w:rPr>
            </w:pPr>
            <w:r>
              <w:rPr>
                <w:rFonts w:ascii="Times New Roman" w:hAnsi="Times New Roman" w:cs="Times New Roman"/>
              </w:rPr>
              <w:t>Category</w:t>
            </w:r>
          </w:p>
        </w:tc>
        <w:tc>
          <w:tcPr>
            <w:tcW w:w="2160" w:type="dxa"/>
          </w:tcPr>
          <w:p w14:paraId="70C5D644" w14:textId="77777777" w:rsidR="00DF115C" w:rsidRDefault="00000000">
            <w:pPr>
              <w:spacing w:after="0" w:line="240" w:lineRule="auto"/>
              <w:rPr>
                <w:rFonts w:ascii="Times New Roman" w:hAnsi="Times New Roman" w:cs="Times New Roman"/>
              </w:rPr>
            </w:pPr>
            <w:r>
              <w:rPr>
                <w:rFonts w:ascii="Times New Roman" w:hAnsi="Times New Roman" w:cs="Times New Roman"/>
              </w:rPr>
              <w:t>Target/Metric</w:t>
            </w:r>
          </w:p>
        </w:tc>
        <w:tc>
          <w:tcPr>
            <w:tcW w:w="2160" w:type="dxa"/>
          </w:tcPr>
          <w:p w14:paraId="70B9DD72" w14:textId="77777777" w:rsidR="00DF115C" w:rsidRDefault="00000000">
            <w:pPr>
              <w:spacing w:after="0" w:line="240" w:lineRule="auto"/>
              <w:rPr>
                <w:rFonts w:ascii="Times New Roman" w:hAnsi="Times New Roman" w:cs="Times New Roman"/>
              </w:rPr>
            </w:pPr>
            <w:r>
              <w:rPr>
                <w:rFonts w:ascii="Times New Roman" w:hAnsi="Times New Roman" w:cs="Times New Roman"/>
              </w:rPr>
              <w:t>Verification Method</w:t>
            </w:r>
          </w:p>
        </w:tc>
      </w:tr>
      <w:tr w:rsidR="00DF115C" w14:paraId="502D360A" w14:textId="77777777">
        <w:tc>
          <w:tcPr>
            <w:tcW w:w="2160" w:type="dxa"/>
          </w:tcPr>
          <w:p w14:paraId="0639C853" w14:textId="77777777" w:rsidR="00DF115C" w:rsidRDefault="00000000">
            <w:pPr>
              <w:spacing w:after="0" w:line="240" w:lineRule="auto"/>
              <w:rPr>
                <w:rFonts w:ascii="Times New Roman" w:hAnsi="Times New Roman" w:cs="Times New Roman"/>
              </w:rPr>
            </w:pPr>
            <w:r>
              <w:rPr>
                <w:rFonts w:ascii="Times New Roman" w:hAnsi="Times New Roman" w:cs="Times New Roman"/>
              </w:rPr>
              <w:t>NFR-01</w:t>
            </w:r>
          </w:p>
        </w:tc>
        <w:tc>
          <w:tcPr>
            <w:tcW w:w="2160" w:type="dxa"/>
          </w:tcPr>
          <w:p w14:paraId="71C6DA89" w14:textId="77777777" w:rsidR="00DF115C" w:rsidRDefault="00000000">
            <w:pPr>
              <w:spacing w:after="0" w:line="240" w:lineRule="auto"/>
              <w:rPr>
                <w:rFonts w:ascii="Times New Roman" w:hAnsi="Times New Roman" w:cs="Times New Roman"/>
              </w:rPr>
            </w:pPr>
            <w:r>
              <w:rPr>
                <w:rFonts w:ascii="Times New Roman" w:hAnsi="Times New Roman" w:cs="Times New Roman"/>
              </w:rPr>
              <w:t>Performance &amp; Latency</w:t>
            </w:r>
          </w:p>
        </w:tc>
        <w:tc>
          <w:tcPr>
            <w:tcW w:w="2160" w:type="dxa"/>
          </w:tcPr>
          <w:p w14:paraId="74BAB76C" w14:textId="77777777" w:rsidR="00DF115C" w:rsidRDefault="00000000">
            <w:pPr>
              <w:spacing w:after="0" w:line="240" w:lineRule="auto"/>
              <w:rPr>
                <w:rFonts w:ascii="Times New Roman" w:hAnsi="Times New Roman" w:cs="Times New Roman"/>
              </w:rPr>
            </w:pPr>
            <w:r>
              <w:rPr>
                <w:rFonts w:ascii="Times New Roman" w:hAnsi="Times New Roman" w:cs="Times New Roman"/>
              </w:rPr>
              <w:t>Edge latency &lt;100ms; alert &lt;30s</w:t>
            </w:r>
          </w:p>
        </w:tc>
        <w:tc>
          <w:tcPr>
            <w:tcW w:w="2160" w:type="dxa"/>
          </w:tcPr>
          <w:p w14:paraId="3A1B9B9A" w14:textId="77777777" w:rsidR="00DF115C" w:rsidRDefault="00000000">
            <w:pPr>
              <w:spacing w:after="0" w:line="240" w:lineRule="auto"/>
              <w:rPr>
                <w:rFonts w:ascii="Times New Roman" w:hAnsi="Times New Roman" w:cs="Times New Roman"/>
              </w:rPr>
            </w:pPr>
            <w:r>
              <w:rPr>
                <w:rFonts w:ascii="Times New Roman" w:hAnsi="Times New Roman" w:cs="Times New Roman"/>
              </w:rPr>
              <w:t>Load &amp; latency tests</w:t>
            </w:r>
          </w:p>
        </w:tc>
      </w:tr>
      <w:tr w:rsidR="00DF115C" w14:paraId="23D1BB66" w14:textId="77777777">
        <w:tc>
          <w:tcPr>
            <w:tcW w:w="2160" w:type="dxa"/>
          </w:tcPr>
          <w:p w14:paraId="717F0854" w14:textId="77777777" w:rsidR="00DF115C" w:rsidRDefault="00000000">
            <w:pPr>
              <w:spacing w:after="0" w:line="240" w:lineRule="auto"/>
              <w:rPr>
                <w:rFonts w:ascii="Times New Roman" w:hAnsi="Times New Roman" w:cs="Times New Roman"/>
              </w:rPr>
            </w:pPr>
            <w:r>
              <w:rPr>
                <w:rFonts w:ascii="Times New Roman" w:hAnsi="Times New Roman" w:cs="Times New Roman"/>
              </w:rPr>
              <w:t>NFR-02</w:t>
            </w:r>
          </w:p>
        </w:tc>
        <w:tc>
          <w:tcPr>
            <w:tcW w:w="2160" w:type="dxa"/>
          </w:tcPr>
          <w:p w14:paraId="316F7188" w14:textId="77777777" w:rsidR="00DF115C" w:rsidRDefault="00000000">
            <w:pPr>
              <w:spacing w:after="0" w:line="240" w:lineRule="auto"/>
              <w:rPr>
                <w:rFonts w:ascii="Times New Roman" w:hAnsi="Times New Roman" w:cs="Times New Roman"/>
              </w:rPr>
            </w:pPr>
            <w:r>
              <w:rPr>
                <w:rFonts w:ascii="Times New Roman" w:hAnsi="Times New Roman" w:cs="Times New Roman"/>
              </w:rPr>
              <w:t>Reliability &amp; Availability</w:t>
            </w:r>
          </w:p>
        </w:tc>
        <w:tc>
          <w:tcPr>
            <w:tcW w:w="2160" w:type="dxa"/>
          </w:tcPr>
          <w:p w14:paraId="1B63415B" w14:textId="77777777" w:rsidR="00DF115C" w:rsidRDefault="00000000">
            <w:pPr>
              <w:spacing w:after="0" w:line="240" w:lineRule="auto"/>
              <w:rPr>
                <w:rFonts w:ascii="Times New Roman" w:hAnsi="Times New Roman" w:cs="Times New Roman"/>
              </w:rPr>
            </w:pPr>
            <w:r>
              <w:rPr>
                <w:rFonts w:ascii="Times New Roman" w:hAnsi="Times New Roman" w:cs="Times New Roman"/>
              </w:rPr>
              <w:t>99.999% uptime for critical alerts</w:t>
            </w:r>
          </w:p>
        </w:tc>
        <w:tc>
          <w:tcPr>
            <w:tcW w:w="2160" w:type="dxa"/>
          </w:tcPr>
          <w:p w14:paraId="49CEF675" w14:textId="77777777" w:rsidR="00DF115C" w:rsidRDefault="00000000">
            <w:pPr>
              <w:spacing w:after="0" w:line="240" w:lineRule="auto"/>
              <w:rPr>
                <w:rFonts w:ascii="Times New Roman" w:hAnsi="Times New Roman" w:cs="Times New Roman"/>
              </w:rPr>
            </w:pPr>
            <w:r>
              <w:rPr>
                <w:rFonts w:ascii="Times New Roman" w:hAnsi="Times New Roman" w:cs="Times New Roman"/>
              </w:rPr>
              <w:t>Fault injection, failover tests</w:t>
            </w:r>
          </w:p>
        </w:tc>
      </w:tr>
      <w:tr w:rsidR="00DF115C" w14:paraId="793E66A5" w14:textId="77777777">
        <w:tc>
          <w:tcPr>
            <w:tcW w:w="2160" w:type="dxa"/>
          </w:tcPr>
          <w:p w14:paraId="400F0A2D" w14:textId="77777777" w:rsidR="00DF115C" w:rsidRDefault="00000000">
            <w:pPr>
              <w:spacing w:after="0" w:line="240" w:lineRule="auto"/>
              <w:rPr>
                <w:rFonts w:ascii="Times New Roman" w:hAnsi="Times New Roman" w:cs="Times New Roman"/>
              </w:rPr>
            </w:pPr>
            <w:r>
              <w:rPr>
                <w:rFonts w:ascii="Times New Roman" w:hAnsi="Times New Roman" w:cs="Times New Roman"/>
              </w:rPr>
              <w:t>NFR-03</w:t>
            </w:r>
          </w:p>
        </w:tc>
        <w:tc>
          <w:tcPr>
            <w:tcW w:w="2160" w:type="dxa"/>
          </w:tcPr>
          <w:p w14:paraId="1C063D30" w14:textId="77777777" w:rsidR="00DF115C" w:rsidRDefault="00000000">
            <w:pPr>
              <w:spacing w:after="0" w:line="240" w:lineRule="auto"/>
              <w:rPr>
                <w:rFonts w:ascii="Times New Roman" w:hAnsi="Times New Roman" w:cs="Times New Roman"/>
              </w:rPr>
            </w:pPr>
            <w:r>
              <w:rPr>
                <w:rFonts w:ascii="Times New Roman" w:hAnsi="Times New Roman" w:cs="Times New Roman"/>
              </w:rPr>
              <w:t>Security &amp; Privacy</w:t>
            </w:r>
          </w:p>
        </w:tc>
        <w:tc>
          <w:tcPr>
            <w:tcW w:w="2160" w:type="dxa"/>
          </w:tcPr>
          <w:p w14:paraId="36660FF0" w14:textId="77777777" w:rsidR="00DF115C" w:rsidRDefault="00000000">
            <w:pPr>
              <w:spacing w:after="0" w:line="240" w:lineRule="auto"/>
              <w:rPr>
                <w:rFonts w:ascii="Times New Roman" w:hAnsi="Times New Roman" w:cs="Times New Roman"/>
              </w:rPr>
            </w:pPr>
            <w:r>
              <w:rPr>
                <w:rFonts w:ascii="Times New Roman" w:hAnsi="Times New Roman" w:cs="Times New Roman"/>
              </w:rPr>
              <w:t>AES-256/TLS; RBAC; MFA</w:t>
            </w:r>
          </w:p>
        </w:tc>
        <w:tc>
          <w:tcPr>
            <w:tcW w:w="2160" w:type="dxa"/>
          </w:tcPr>
          <w:p w14:paraId="047E3831" w14:textId="77777777" w:rsidR="00DF115C" w:rsidRDefault="00000000">
            <w:pPr>
              <w:spacing w:after="0" w:line="240" w:lineRule="auto"/>
              <w:rPr>
                <w:rFonts w:ascii="Times New Roman" w:hAnsi="Times New Roman" w:cs="Times New Roman"/>
              </w:rPr>
            </w:pPr>
            <w:r>
              <w:rPr>
                <w:rFonts w:ascii="Times New Roman" w:hAnsi="Times New Roman" w:cs="Times New Roman"/>
              </w:rPr>
              <w:t>Pen tests; compliance checks</w:t>
            </w:r>
          </w:p>
        </w:tc>
      </w:tr>
      <w:tr w:rsidR="00DF115C" w14:paraId="2B93D478" w14:textId="77777777">
        <w:tc>
          <w:tcPr>
            <w:tcW w:w="2160" w:type="dxa"/>
          </w:tcPr>
          <w:p w14:paraId="69F4C6A5" w14:textId="77777777" w:rsidR="00DF115C" w:rsidRDefault="00000000">
            <w:pPr>
              <w:spacing w:after="0" w:line="240" w:lineRule="auto"/>
              <w:rPr>
                <w:rFonts w:ascii="Times New Roman" w:hAnsi="Times New Roman" w:cs="Times New Roman"/>
              </w:rPr>
            </w:pPr>
            <w:r>
              <w:rPr>
                <w:rFonts w:ascii="Times New Roman" w:hAnsi="Times New Roman" w:cs="Times New Roman"/>
              </w:rPr>
              <w:t>NFR-04</w:t>
            </w:r>
          </w:p>
        </w:tc>
        <w:tc>
          <w:tcPr>
            <w:tcW w:w="2160" w:type="dxa"/>
          </w:tcPr>
          <w:p w14:paraId="6E7587C6" w14:textId="77777777" w:rsidR="00DF115C" w:rsidRDefault="00000000">
            <w:pPr>
              <w:spacing w:after="0" w:line="240" w:lineRule="auto"/>
              <w:rPr>
                <w:rFonts w:ascii="Times New Roman" w:hAnsi="Times New Roman" w:cs="Times New Roman"/>
              </w:rPr>
            </w:pPr>
            <w:r>
              <w:rPr>
                <w:rFonts w:ascii="Times New Roman" w:hAnsi="Times New Roman" w:cs="Times New Roman"/>
              </w:rPr>
              <w:t>Scalability</w:t>
            </w:r>
          </w:p>
        </w:tc>
        <w:tc>
          <w:tcPr>
            <w:tcW w:w="2160" w:type="dxa"/>
          </w:tcPr>
          <w:p w14:paraId="2DE69CFC" w14:textId="77777777" w:rsidR="00DF115C" w:rsidRDefault="00000000">
            <w:pPr>
              <w:spacing w:after="0" w:line="240" w:lineRule="auto"/>
              <w:rPr>
                <w:rFonts w:ascii="Times New Roman" w:hAnsi="Times New Roman" w:cs="Times New Roman"/>
              </w:rPr>
            </w:pPr>
            <w:r>
              <w:rPr>
                <w:rFonts w:ascii="Times New Roman" w:hAnsi="Times New Roman" w:cs="Times New Roman"/>
              </w:rPr>
              <w:t>Support 10k devices/region</w:t>
            </w:r>
          </w:p>
        </w:tc>
        <w:tc>
          <w:tcPr>
            <w:tcW w:w="2160" w:type="dxa"/>
          </w:tcPr>
          <w:p w14:paraId="03213250" w14:textId="77777777" w:rsidR="00DF115C" w:rsidRDefault="00000000">
            <w:pPr>
              <w:spacing w:after="0" w:line="240" w:lineRule="auto"/>
              <w:rPr>
                <w:rFonts w:ascii="Times New Roman" w:hAnsi="Times New Roman" w:cs="Times New Roman"/>
              </w:rPr>
            </w:pPr>
            <w:r>
              <w:rPr>
                <w:rFonts w:ascii="Times New Roman" w:hAnsi="Times New Roman" w:cs="Times New Roman"/>
              </w:rPr>
              <w:t>Load testing</w:t>
            </w:r>
          </w:p>
        </w:tc>
      </w:tr>
      <w:tr w:rsidR="00DF115C" w14:paraId="69AFA196" w14:textId="77777777">
        <w:tc>
          <w:tcPr>
            <w:tcW w:w="2160" w:type="dxa"/>
          </w:tcPr>
          <w:p w14:paraId="614ADC48" w14:textId="77777777" w:rsidR="00DF115C" w:rsidRDefault="00000000">
            <w:pPr>
              <w:spacing w:after="0" w:line="240" w:lineRule="auto"/>
              <w:rPr>
                <w:rFonts w:ascii="Times New Roman" w:hAnsi="Times New Roman" w:cs="Times New Roman"/>
              </w:rPr>
            </w:pPr>
            <w:r>
              <w:rPr>
                <w:rFonts w:ascii="Times New Roman" w:hAnsi="Times New Roman" w:cs="Times New Roman"/>
              </w:rPr>
              <w:t>NFR-05</w:t>
            </w:r>
          </w:p>
        </w:tc>
        <w:tc>
          <w:tcPr>
            <w:tcW w:w="2160" w:type="dxa"/>
          </w:tcPr>
          <w:p w14:paraId="0FF19B17" w14:textId="77777777" w:rsidR="00DF115C" w:rsidRDefault="00000000">
            <w:pPr>
              <w:spacing w:after="0" w:line="240" w:lineRule="auto"/>
              <w:rPr>
                <w:rFonts w:ascii="Times New Roman" w:hAnsi="Times New Roman" w:cs="Times New Roman"/>
              </w:rPr>
            </w:pPr>
            <w:r>
              <w:rPr>
                <w:rFonts w:ascii="Times New Roman" w:hAnsi="Times New Roman" w:cs="Times New Roman"/>
              </w:rPr>
              <w:t>Maintainability</w:t>
            </w:r>
          </w:p>
        </w:tc>
        <w:tc>
          <w:tcPr>
            <w:tcW w:w="2160" w:type="dxa"/>
          </w:tcPr>
          <w:p w14:paraId="42D7682B" w14:textId="77777777" w:rsidR="00DF115C" w:rsidRDefault="00000000">
            <w:pPr>
              <w:spacing w:after="0" w:line="240" w:lineRule="auto"/>
              <w:rPr>
                <w:rFonts w:ascii="Times New Roman" w:hAnsi="Times New Roman" w:cs="Times New Roman"/>
              </w:rPr>
            </w:pPr>
            <w:r>
              <w:rPr>
                <w:rFonts w:ascii="Times New Roman" w:hAnsi="Times New Roman" w:cs="Times New Roman"/>
              </w:rPr>
              <w:t>OTA updates; rollback</w:t>
            </w:r>
          </w:p>
        </w:tc>
        <w:tc>
          <w:tcPr>
            <w:tcW w:w="2160" w:type="dxa"/>
          </w:tcPr>
          <w:p w14:paraId="5CC416E8" w14:textId="77777777" w:rsidR="00DF115C" w:rsidRDefault="00000000">
            <w:pPr>
              <w:spacing w:after="0" w:line="240" w:lineRule="auto"/>
              <w:rPr>
                <w:rFonts w:ascii="Times New Roman" w:hAnsi="Times New Roman" w:cs="Times New Roman"/>
              </w:rPr>
            </w:pPr>
            <w:r>
              <w:rPr>
                <w:rFonts w:ascii="Times New Roman" w:hAnsi="Times New Roman" w:cs="Times New Roman"/>
              </w:rPr>
              <w:t>Update drills</w:t>
            </w:r>
          </w:p>
        </w:tc>
      </w:tr>
      <w:tr w:rsidR="00DF115C" w14:paraId="4CD435BF" w14:textId="77777777">
        <w:tc>
          <w:tcPr>
            <w:tcW w:w="2160" w:type="dxa"/>
          </w:tcPr>
          <w:p w14:paraId="11D6F97F" w14:textId="77777777" w:rsidR="00DF115C" w:rsidRDefault="00000000">
            <w:pPr>
              <w:spacing w:after="0" w:line="240" w:lineRule="auto"/>
              <w:rPr>
                <w:rFonts w:ascii="Times New Roman" w:hAnsi="Times New Roman" w:cs="Times New Roman"/>
              </w:rPr>
            </w:pPr>
            <w:r>
              <w:rPr>
                <w:rFonts w:ascii="Times New Roman" w:hAnsi="Times New Roman" w:cs="Times New Roman"/>
              </w:rPr>
              <w:t>NFR-06</w:t>
            </w:r>
          </w:p>
        </w:tc>
        <w:tc>
          <w:tcPr>
            <w:tcW w:w="2160" w:type="dxa"/>
          </w:tcPr>
          <w:p w14:paraId="7F2E363B" w14:textId="77777777" w:rsidR="00DF115C" w:rsidRDefault="00000000">
            <w:pPr>
              <w:spacing w:after="0" w:line="240" w:lineRule="auto"/>
              <w:rPr>
                <w:rFonts w:ascii="Times New Roman" w:hAnsi="Times New Roman" w:cs="Times New Roman"/>
              </w:rPr>
            </w:pPr>
            <w:r>
              <w:rPr>
                <w:rFonts w:ascii="Times New Roman" w:hAnsi="Times New Roman" w:cs="Times New Roman"/>
              </w:rPr>
              <w:t>Usability</w:t>
            </w:r>
          </w:p>
        </w:tc>
        <w:tc>
          <w:tcPr>
            <w:tcW w:w="2160" w:type="dxa"/>
          </w:tcPr>
          <w:p w14:paraId="2AE35F02" w14:textId="77777777" w:rsidR="00DF115C" w:rsidRDefault="00000000">
            <w:pPr>
              <w:spacing w:after="0" w:line="240" w:lineRule="auto"/>
              <w:rPr>
                <w:rFonts w:ascii="Times New Roman" w:hAnsi="Times New Roman" w:cs="Times New Roman"/>
              </w:rPr>
            </w:pPr>
            <w:r>
              <w:rPr>
                <w:rFonts w:ascii="Times New Roman" w:hAnsi="Times New Roman" w:cs="Times New Roman"/>
              </w:rPr>
              <w:t>SUS &gt; 75</w:t>
            </w:r>
          </w:p>
        </w:tc>
        <w:tc>
          <w:tcPr>
            <w:tcW w:w="2160" w:type="dxa"/>
          </w:tcPr>
          <w:p w14:paraId="6FC0A704" w14:textId="77777777" w:rsidR="00DF115C" w:rsidRDefault="00000000">
            <w:pPr>
              <w:spacing w:after="0" w:line="240" w:lineRule="auto"/>
              <w:rPr>
                <w:rFonts w:ascii="Times New Roman" w:hAnsi="Times New Roman" w:cs="Times New Roman"/>
              </w:rPr>
            </w:pPr>
            <w:r>
              <w:rPr>
                <w:rFonts w:ascii="Times New Roman" w:hAnsi="Times New Roman" w:cs="Times New Roman"/>
              </w:rPr>
              <w:t>Usability studies</w:t>
            </w:r>
          </w:p>
        </w:tc>
      </w:tr>
      <w:tr w:rsidR="00DF115C" w14:paraId="6AFCE227" w14:textId="77777777">
        <w:tc>
          <w:tcPr>
            <w:tcW w:w="2160" w:type="dxa"/>
          </w:tcPr>
          <w:p w14:paraId="041EAC71" w14:textId="77777777" w:rsidR="00DF115C" w:rsidRDefault="00000000">
            <w:pPr>
              <w:spacing w:after="0" w:line="240" w:lineRule="auto"/>
              <w:rPr>
                <w:rFonts w:ascii="Times New Roman" w:hAnsi="Times New Roman" w:cs="Times New Roman"/>
              </w:rPr>
            </w:pPr>
            <w:r>
              <w:rPr>
                <w:rFonts w:ascii="Times New Roman" w:hAnsi="Times New Roman" w:cs="Times New Roman"/>
              </w:rPr>
              <w:t>NFR-07</w:t>
            </w:r>
          </w:p>
        </w:tc>
        <w:tc>
          <w:tcPr>
            <w:tcW w:w="2160" w:type="dxa"/>
          </w:tcPr>
          <w:p w14:paraId="27CA2C8A" w14:textId="77777777" w:rsidR="00DF115C" w:rsidRDefault="00000000">
            <w:pPr>
              <w:spacing w:after="0" w:line="240" w:lineRule="auto"/>
              <w:rPr>
                <w:rFonts w:ascii="Times New Roman" w:hAnsi="Times New Roman" w:cs="Times New Roman"/>
              </w:rPr>
            </w:pPr>
            <w:r>
              <w:rPr>
                <w:rFonts w:ascii="Times New Roman" w:hAnsi="Times New Roman" w:cs="Times New Roman"/>
              </w:rPr>
              <w:t>Resilience</w:t>
            </w:r>
          </w:p>
        </w:tc>
        <w:tc>
          <w:tcPr>
            <w:tcW w:w="2160" w:type="dxa"/>
          </w:tcPr>
          <w:p w14:paraId="121B7A89" w14:textId="77777777" w:rsidR="00DF115C" w:rsidRDefault="00000000">
            <w:pPr>
              <w:spacing w:after="0" w:line="240" w:lineRule="auto"/>
              <w:rPr>
                <w:rFonts w:ascii="Times New Roman" w:hAnsi="Times New Roman" w:cs="Times New Roman"/>
              </w:rPr>
            </w:pPr>
            <w:r>
              <w:rPr>
                <w:rFonts w:ascii="Times New Roman" w:hAnsi="Times New Roman" w:cs="Times New Roman"/>
              </w:rPr>
              <w:t>Local detection &gt;90% during outage</w:t>
            </w:r>
          </w:p>
        </w:tc>
        <w:tc>
          <w:tcPr>
            <w:tcW w:w="2160" w:type="dxa"/>
          </w:tcPr>
          <w:p w14:paraId="4338896D" w14:textId="77777777" w:rsidR="00DF115C" w:rsidRDefault="00000000">
            <w:pPr>
              <w:spacing w:after="0" w:line="240" w:lineRule="auto"/>
              <w:rPr>
                <w:rFonts w:ascii="Times New Roman" w:hAnsi="Times New Roman" w:cs="Times New Roman"/>
              </w:rPr>
            </w:pPr>
            <w:r>
              <w:rPr>
                <w:rFonts w:ascii="Times New Roman" w:hAnsi="Times New Roman" w:cs="Times New Roman"/>
              </w:rPr>
              <w:t>Partition tests</w:t>
            </w:r>
          </w:p>
        </w:tc>
      </w:tr>
      <w:tr w:rsidR="00DF115C" w14:paraId="49BF7840" w14:textId="77777777">
        <w:tc>
          <w:tcPr>
            <w:tcW w:w="2160" w:type="dxa"/>
          </w:tcPr>
          <w:p w14:paraId="027CDDEB" w14:textId="77777777" w:rsidR="00DF115C" w:rsidRDefault="00000000">
            <w:pPr>
              <w:spacing w:after="0" w:line="240" w:lineRule="auto"/>
              <w:rPr>
                <w:rFonts w:ascii="Times New Roman" w:hAnsi="Times New Roman" w:cs="Times New Roman"/>
              </w:rPr>
            </w:pPr>
            <w:r>
              <w:rPr>
                <w:rFonts w:ascii="Times New Roman" w:hAnsi="Times New Roman" w:cs="Times New Roman"/>
              </w:rPr>
              <w:t>NFR-08</w:t>
            </w:r>
          </w:p>
        </w:tc>
        <w:tc>
          <w:tcPr>
            <w:tcW w:w="2160" w:type="dxa"/>
          </w:tcPr>
          <w:p w14:paraId="0B5A3BA5" w14:textId="77777777" w:rsidR="00DF115C" w:rsidRDefault="00000000">
            <w:pPr>
              <w:spacing w:after="0" w:line="240" w:lineRule="auto"/>
              <w:rPr>
                <w:rFonts w:ascii="Times New Roman" w:hAnsi="Times New Roman" w:cs="Times New Roman"/>
              </w:rPr>
            </w:pPr>
            <w:r>
              <w:rPr>
                <w:rFonts w:ascii="Times New Roman" w:hAnsi="Times New Roman" w:cs="Times New Roman"/>
              </w:rPr>
              <w:t>Regulatory</w:t>
            </w:r>
          </w:p>
        </w:tc>
        <w:tc>
          <w:tcPr>
            <w:tcW w:w="2160" w:type="dxa"/>
          </w:tcPr>
          <w:p w14:paraId="1FAED00F" w14:textId="77777777" w:rsidR="00DF115C" w:rsidRDefault="00000000">
            <w:pPr>
              <w:spacing w:after="0" w:line="240" w:lineRule="auto"/>
              <w:rPr>
                <w:rFonts w:ascii="Times New Roman" w:hAnsi="Times New Roman" w:cs="Times New Roman"/>
              </w:rPr>
            </w:pPr>
            <w:r>
              <w:rPr>
                <w:rFonts w:ascii="Times New Roman" w:hAnsi="Times New Roman" w:cs="Times New Roman"/>
              </w:rPr>
              <w:t>IEC 62304 / local approvals</w:t>
            </w:r>
          </w:p>
        </w:tc>
        <w:tc>
          <w:tcPr>
            <w:tcW w:w="2160" w:type="dxa"/>
          </w:tcPr>
          <w:p w14:paraId="107092E1" w14:textId="77777777" w:rsidR="00DF115C" w:rsidRDefault="00000000">
            <w:pPr>
              <w:spacing w:after="0" w:line="240" w:lineRule="auto"/>
              <w:rPr>
                <w:rFonts w:ascii="Times New Roman" w:hAnsi="Times New Roman" w:cs="Times New Roman"/>
              </w:rPr>
            </w:pPr>
            <w:r>
              <w:rPr>
                <w:rFonts w:ascii="Times New Roman" w:hAnsi="Times New Roman" w:cs="Times New Roman"/>
              </w:rPr>
              <w:t>Regulatory audit</w:t>
            </w:r>
          </w:p>
        </w:tc>
      </w:tr>
      <w:tr w:rsidR="00DF115C" w14:paraId="15E59ABD" w14:textId="77777777">
        <w:tc>
          <w:tcPr>
            <w:tcW w:w="2160" w:type="dxa"/>
          </w:tcPr>
          <w:p w14:paraId="5174FB6A" w14:textId="77777777" w:rsidR="00DF115C" w:rsidRDefault="00000000">
            <w:pPr>
              <w:spacing w:after="0" w:line="240" w:lineRule="auto"/>
              <w:rPr>
                <w:rFonts w:ascii="Times New Roman" w:hAnsi="Times New Roman" w:cs="Times New Roman"/>
              </w:rPr>
            </w:pPr>
            <w:r>
              <w:rPr>
                <w:rFonts w:ascii="Times New Roman" w:hAnsi="Times New Roman" w:cs="Times New Roman"/>
              </w:rPr>
              <w:t>NFR-09</w:t>
            </w:r>
          </w:p>
        </w:tc>
        <w:tc>
          <w:tcPr>
            <w:tcW w:w="2160" w:type="dxa"/>
          </w:tcPr>
          <w:p w14:paraId="0FDDF0AC" w14:textId="77777777" w:rsidR="00DF115C" w:rsidRDefault="00000000">
            <w:pPr>
              <w:spacing w:after="0" w:line="240" w:lineRule="auto"/>
              <w:rPr>
                <w:rFonts w:ascii="Times New Roman" w:hAnsi="Times New Roman" w:cs="Times New Roman"/>
              </w:rPr>
            </w:pPr>
            <w:r>
              <w:rPr>
                <w:rFonts w:ascii="Times New Roman" w:hAnsi="Times New Roman" w:cs="Times New Roman"/>
              </w:rPr>
              <w:t>Privacy Retention</w:t>
            </w:r>
          </w:p>
        </w:tc>
        <w:tc>
          <w:tcPr>
            <w:tcW w:w="2160" w:type="dxa"/>
          </w:tcPr>
          <w:p w14:paraId="50669DD2" w14:textId="77777777" w:rsidR="00DF115C" w:rsidRDefault="00000000">
            <w:pPr>
              <w:spacing w:after="0" w:line="240" w:lineRule="auto"/>
              <w:rPr>
                <w:rFonts w:ascii="Times New Roman" w:hAnsi="Times New Roman" w:cs="Times New Roman"/>
              </w:rPr>
            </w:pPr>
            <w:r>
              <w:rPr>
                <w:rFonts w:ascii="Times New Roman" w:hAnsi="Times New Roman" w:cs="Times New Roman"/>
              </w:rPr>
              <w:t>Defined retention &amp; anonymization</w:t>
            </w:r>
          </w:p>
        </w:tc>
        <w:tc>
          <w:tcPr>
            <w:tcW w:w="2160" w:type="dxa"/>
          </w:tcPr>
          <w:p w14:paraId="0BC168FE" w14:textId="77777777" w:rsidR="00DF115C" w:rsidRDefault="00000000">
            <w:pPr>
              <w:spacing w:after="0" w:line="240" w:lineRule="auto"/>
              <w:rPr>
                <w:rFonts w:ascii="Times New Roman" w:hAnsi="Times New Roman" w:cs="Times New Roman"/>
              </w:rPr>
            </w:pPr>
            <w:r>
              <w:rPr>
                <w:rFonts w:ascii="Times New Roman" w:hAnsi="Times New Roman" w:cs="Times New Roman"/>
              </w:rPr>
              <w:t>Privacy audit</w:t>
            </w:r>
          </w:p>
        </w:tc>
      </w:tr>
    </w:tbl>
    <w:p w14:paraId="246DFC8F" w14:textId="77777777" w:rsidR="00DF115C" w:rsidRDefault="00000000">
      <w:pPr>
        <w:rPr>
          <w:rFonts w:ascii="Times New Roman" w:hAnsi="Times New Roman" w:cs="Times New Roman"/>
        </w:rPr>
      </w:pPr>
      <w:r>
        <w:rPr>
          <w:rFonts w:ascii="Times New Roman" w:hAnsi="Times New Roman" w:cs="Times New Roman"/>
        </w:rPr>
        <w:br/>
      </w:r>
    </w:p>
    <w:p w14:paraId="2A7EC0C2" w14:textId="77777777" w:rsidR="00DF115C" w:rsidRDefault="00000000">
      <w:pPr>
        <w:rPr>
          <w:rFonts w:ascii="Times New Roman" w:hAnsi="Times New Roman" w:cs="Times New Roman"/>
          <w:b/>
        </w:rPr>
      </w:pPr>
      <w:r>
        <w:rPr>
          <w:rFonts w:ascii="Times New Roman" w:hAnsi="Times New Roman" w:cs="Times New Roman"/>
          <w:noProof/>
        </w:rPr>
        <w:drawing>
          <wp:inline distT="0" distB="0" distL="0" distR="0" wp14:anchorId="1B64AADE" wp14:editId="7FFBB4E0">
            <wp:extent cx="5486400" cy="3075305"/>
            <wp:effectExtent l="0" t="0" r="0" b="0"/>
            <wp:docPr id="5" name="Picture 5" descr="Latency of Cloud and Edge computing of Application and database serv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tency of Cloud and Edge computing of Application and database server.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6400" cy="3075305"/>
                    </a:xfrm>
                    <a:prstGeom prst="rect">
                      <a:avLst/>
                    </a:prstGeom>
                    <a:noFill/>
                    <a:ln>
                      <a:noFill/>
                    </a:ln>
                  </pic:spPr>
                </pic:pic>
              </a:graphicData>
            </a:graphic>
          </wp:inline>
        </w:drawing>
      </w:r>
    </w:p>
    <w:p w14:paraId="5BB59EE7" w14:textId="77777777" w:rsidR="00DF115C" w:rsidRDefault="00000000">
      <w:pPr>
        <w:rPr>
          <w:rFonts w:ascii="Times New Roman" w:hAnsi="Times New Roman" w:cs="Times New Roman"/>
          <w:b/>
        </w:rPr>
      </w:pPr>
      <w:r>
        <w:rPr>
          <w:rFonts w:ascii="Times New Roman" w:hAnsi="Times New Roman" w:cs="Times New Roman"/>
          <w:b/>
        </w:rPr>
        <w:t xml:space="preserve">                              </w:t>
      </w:r>
    </w:p>
    <w:p w14:paraId="619DE83F" w14:textId="77777777" w:rsidR="00DF115C" w:rsidRDefault="00000000">
      <w:pPr>
        <w:rPr>
          <w:rFonts w:ascii="Times New Roman" w:hAnsi="Times New Roman" w:cs="Times New Roman"/>
        </w:rPr>
      </w:pPr>
      <w:r>
        <w:rPr>
          <w:rFonts w:ascii="Times New Roman" w:hAnsi="Times New Roman" w:cs="Times New Roman"/>
          <w:b/>
        </w:rPr>
        <w:lastRenderedPageBreak/>
        <w:t xml:space="preserve">                          Figure 2.4-1: Latency comparison graph (Edge vs Cloud).</w:t>
      </w:r>
      <w:r>
        <w:rPr>
          <w:rFonts w:ascii="Times New Roman" w:hAnsi="Times New Roman" w:cs="Times New Roman"/>
          <w:b/>
        </w:rPr>
        <w:br/>
      </w:r>
    </w:p>
    <w:p w14:paraId="01E39B0C" w14:textId="77777777" w:rsidR="00DF115C" w:rsidRDefault="00DF115C">
      <w:pPr>
        <w:pStyle w:val="Heading3"/>
        <w:spacing w:before="0"/>
        <w:rPr>
          <w:rFonts w:ascii="Times New Roman" w:hAnsi="Times New Roman" w:cs="Times New Roman"/>
          <w:color w:val="auto"/>
        </w:rPr>
      </w:pPr>
    </w:p>
    <w:p w14:paraId="13BFCCE4" w14:textId="77777777" w:rsidR="00DF115C" w:rsidRDefault="00000000">
      <w:pPr>
        <w:pStyle w:val="Heading3"/>
        <w:spacing w:before="0"/>
        <w:rPr>
          <w:rFonts w:ascii="Times New Roman" w:hAnsi="Times New Roman" w:cs="Times New Roman"/>
          <w:color w:val="auto"/>
        </w:rPr>
      </w:pPr>
      <w:r>
        <w:rPr>
          <w:rFonts w:ascii="Times New Roman" w:hAnsi="Times New Roman" w:cs="Times New Roman"/>
          <w:color w:val="auto"/>
        </w:rPr>
        <w:t>2.4.10 User Cases, Acceptance Tests.</w:t>
      </w:r>
    </w:p>
    <w:p w14:paraId="4023FCC7" w14:textId="77777777" w:rsidR="00DF115C" w:rsidRDefault="00DF115C">
      <w:pPr>
        <w:rPr>
          <w:rFonts w:ascii="Times New Roman" w:hAnsi="Times New Roman" w:cs="Times New Roman"/>
        </w:rPr>
      </w:pPr>
    </w:p>
    <w:p w14:paraId="3FA546BE" w14:textId="77777777" w:rsidR="00DF115C" w:rsidRDefault="00000000">
      <w:pPr>
        <w:pStyle w:val="Heading3"/>
        <w:spacing w:before="0"/>
        <w:rPr>
          <w:rFonts w:ascii="Times New Roman" w:hAnsi="Times New Roman" w:cs="Times New Roman"/>
          <w:b w:val="0"/>
          <w:bCs w:val="0"/>
          <w:color w:val="auto"/>
        </w:rPr>
      </w:pPr>
      <w:r>
        <w:rPr>
          <w:rFonts w:ascii="Times New Roman" w:hAnsi="Times New Roman" w:cs="Times New Roman"/>
          <w:b w:val="0"/>
          <w:bCs w:val="0"/>
          <w:color w:val="auto"/>
        </w:rPr>
        <w:t>Use case A: Sudden cardiac arrest identified using wearable ECG + motion sensors. The steps in the sequential acceptance tests include:</w:t>
      </w:r>
    </w:p>
    <w:p w14:paraId="4297C8CE" w14:textId="77777777" w:rsidR="00DF115C" w:rsidRDefault="00000000">
      <w:pPr>
        <w:pStyle w:val="Heading3"/>
        <w:numPr>
          <w:ilvl w:val="0"/>
          <w:numId w:val="12"/>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 xml:space="preserve"> Testbed tachycardia and motion loss simulation of 30s.</w:t>
      </w:r>
    </w:p>
    <w:p w14:paraId="53FF623F" w14:textId="77777777" w:rsidR="00DF115C" w:rsidRDefault="00000000">
      <w:pPr>
        <w:pStyle w:val="Heading3"/>
        <w:numPr>
          <w:ilvl w:val="0"/>
          <w:numId w:val="12"/>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Check local classifier flags cardiac arrest and confidence more than 0.9.</w:t>
      </w:r>
    </w:p>
    <w:p w14:paraId="0768FBCF" w14:textId="77777777" w:rsidR="00DF115C" w:rsidRDefault="00000000">
      <w:pPr>
        <w:pStyle w:val="Heading3"/>
        <w:numPr>
          <w:ilvl w:val="0"/>
          <w:numId w:val="12"/>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Check alert information contains vitals and GPS and timestamp and is delivered to pre- established EMS endpoint within 30s.</w:t>
      </w:r>
    </w:p>
    <w:p w14:paraId="6190DD68" w14:textId="77777777" w:rsidR="00DF115C" w:rsidRDefault="00000000">
      <w:pPr>
        <w:pStyle w:val="Heading3"/>
        <w:numPr>
          <w:ilvl w:val="0"/>
          <w:numId w:val="12"/>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Check on the log that has been written and stored in audit store.</w:t>
      </w:r>
    </w:p>
    <w:p w14:paraId="0D8ADB3E" w14:textId="77777777" w:rsidR="00DF115C" w:rsidRDefault="00DF115C">
      <w:pPr>
        <w:pStyle w:val="Heading3"/>
        <w:spacing w:before="0"/>
        <w:rPr>
          <w:rFonts w:ascii="Times New Roman" w:hAnsi="Times New Roman" w:cs="Times New Roman"/>
          <w:b w:val="0"/>
          <w:bCs w:val="0"/>
          <w:color w:val="auto"/>
        </w:rPr>
      </w:pPr>
    </w:p>
    <w:p w14:paraId="230981B0" w14:textId="77777777" w:rsidR="00DF115C" w:rsidRDefault="00000000">
      <w:pPr>
        <w:pStyle w:val="Heading3"/>
        <w:spacing w:before="0"/>
        <w:rPr>
          <w:rFonts w:ascii="Times New Roman" w:hAnsi="Times New Roman" w:cs="Times New Roman"/>
          <w:b w:val="0"/>
          <w:bCs w:val="0"/>
          <w:color w:val="auto"/>
        </w:rPr>
      </w:pPr>
      <w:r>
        <w:rPr>
          <w:rFonts w:ascii="Times New Roman" w:hAnsi="Times New Roman" w:cs="Times New Roman"/>
          <w:b w:val="0"/>
          <w:bCs w:val="0"/>
          <w:color w:val="auto"/>
        </w:rPr>
        <w:t>Application B: Vehicle collision detection and immobilization. The steps in the sequential acceptance tests include:</w:t>
      </w:r>
    </w:p>
    <w:p w14:paraId="3EC0FE33" w14:textId="77777777" w:rsidR="00DF115C" w:rsidRDefault="00000000">
      <w:pPr>
        <w:pStyle w:val="Heading3"/>
        <w:numPr>
          <w:ilvl w:val="0"/>
          <w:numId w:val="13"/>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Pattern of the trigger accelerometer, which is characteristic of a collision, in a controlled test rig.</w:t>
      </w:r>
    </w:p>
    <w:p w14:paraId="0CE4CC63" w14:textId="77777777" w:rsidR="00DF115C" w:rsidRDefault="00000000">
      <w:pPr>
        <w:pStyle w:val="Heading3"/>
        <w:numPr>
          <w:ilvl w:val="0"/>
          <w:numId w:val="13"/>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Confirm geolocation of auto escalation to emergency dispatcher.</w:t>
      </w:r>
    </w:p>
    <w:p w14:paraId="4081ADFC" w14:textId="77777777" w:rsidR="00DF115C" w:rsidRDefault="00000000">
      <w:pPr>
        <w:pStyle w:val="Heading3"/>
        <w:numPr>
          <w:ilvl w:val="0"/>
          <w:numId w:val="13"/>
        </w:numPr>
        <w:tabs>
          <w:tab w:val="left" w:pos="720"/>
        </w:tabs>
        <w:spacing w:before="0"/>
        <w:rPr>
          <w:rFonts w:ascii="Times New Roman" w:hAnsi="Times New Roman" w:cs="Times New Roman"/>
          <w:b w:val="0"/>
          <w:bCs w:val="0"/>
          <w:color w:val="auto"/>
        </w:rPr>
      </w:pPr>
      <w:r>
        <w:rPr>
          <w:rFonts w:ascii="Times New Roman" w:hAnsi="Times New Roman" w:cs="Times New Roman"/>
          <w:b w:val="0"/>
          <w:bCs w:val="0"/>
          <w:color w:val="auto"/>
        </w:rPr>
        <w:t>Validate resource management suggestion nearest ambulance available and calculates ETA.</w:t>
      </w:r>
    </w:p>
    <w:p w14:paraId="49FC62FB" w14:textId="77777777" w:rsidR="00DF115C" w:rsidRDefault="00000000">
      <w:pPr>
        <w:pStyle w:val="Heading3"/>
        <w:spacing w:before="0"/>
        <w:rPr>
          <w:rFonts w:ascii="Times New Roman" w:hAnsi="Times New Roman" w:cs="Times New Roman"/>
          <w:color w:val="auto"/>
        </w:rPr>
      </w:pPr>
      <w:r>
        <w:rPr>
          <w:rFonts w:ascii="Times New Roman" w:hAnsi="Times New Roman" w:cs="Times New Roman"/>
          <w:color w:val="auto"/>
        </w:rPr>
        <w:t>2.4.11 Strategy of Testing, Validation and Certification.</w:t>
      </w:r>
    </w:p>
    <w:p w14:paraId="726E0721" w14:textId="77777777" w:rsidR="00DF115C" w:rsidRDefault="00DF115C">
      <w:pPr>
        <w:rPr>
          <w:rFonts w:ascii="Times New Roman" w:hAnsi="Times New Roman" w:cs="Times New Roman"/>
        </w:rPr>
      </w:pPr>
    </w:p>
    <w:p w14:paraId="021475ED" w14:textId="77777777" w:rsidR="00DF115C" w:rsidRDefault="00000000">
      <w:pPr>
        <w:pStyle w:val="Heading3"/>
        <w:spacing w:before="0"/>
        <w:rPr>
          <w:rFonts w:ascii="Times New Roman" w:hAnsi="Times New Roman" w:cs="Times New Roman"/>
          <w:b w:val="0"/>
          <w:bCs w:val="0"/>
        </w:rPr>
      </w:pPr>
      <w:r>
        <w:rPr>
          <w:rFonts w:ascii="Times New Roman" w:hAnsi="Times New Roman" w:cs="Times New Roman"/>
          <w:b w:val="0"/>
          <w:bCs w:val="0"/>
          <w:color w:val="auto"/>
        </w:rPr>
        <w:t xml:space="preserve">Testing strategy entails unit testing of the firmware, integration testing of edge-to-cloud flows, system-level latency and reliability </w:t>
      </w:r>
      <w:proofErr w:type="gramStart"/>
      <w:r>
        <w:rPr>
          <w:rFonts w:ascii="Times New Roman" w:hAnsi="Times New Roman" w:cs="Times New Roman"/>
          <w:b w:val="0"/>
          <w:bCs w:val="0"/>
          <w:color w:val="auto"/>
        </w:rPr>
        <w:t>tests[</w:t>
      </w:r>
      <w:proofErr w:type="gramEnd"/>
      <w:r>
        <w:rPr>
          <w:rFonts w:ascii="Times New Roman" w:hAnsi="Times New Roman" w:cs="Times New Roman"/>
          <w:b w:val="0"/>
          <w:bCs w:val="0"/>
          <w:color w:val="auto"/>
        </w:rPr>
        <w:t xml:space="preserve">17], security penetration testing and field usability trials with the EMS partners. To be certified, develop documentation related to IEC 62304 (software) and adhere to local medical device regulatory directions; ensure that traceability matrices relating to the requirements to tests are </w:t>
      </w:r>
      <w:proofErr w:type="gramStart"/>
      <w:r>
        <w:rPr>
          <w:rFonts w:ascii="Times New Roman" w:hAnsi="Times New Roman" w:cs="Times New Roman"/>
          <w:b w:val="0"/>
          <w:bCs w:val="0"/>
          <w:color w:val="auto"/>
        </w:rPr>
        <w:t>maintained[</w:t>
      </w:r>
      <w:proofErr w:type="gramEnd"/>
      <w:r>
        <w:rPr>
          <w:rFonts w:ascii="Times New Roman" w:hAnsi="Times New Roman" w:cs="Times New Roman"/>
          <w:b w:val="0"/>
          <w:bCs w:val="0"/>
          <w:color w:val="auto"/>
        </w:rPr>
        <w:t>1].</w:t>
      </w:r>
    </w:p>
    <w:p w14:paraId="65FCBF2A" w14:textId="77777777" w:rsidR="00DF115C" w:rsidRDefault="00DF115C">
      <w:pPr>
        <w:rPr>
          <w:rFonts w:ascii="Times New Roman" w:hAnsi="Times New Roman" w:cs="Times New Roman"/>
          <w:lang w:val="en-IN"/>
        </w:rPr>
      </w:pPr>
    </w:p>
    <w:p w14:paraId="2C3EA5B3" w14:textId="77777777" w:rsidR="00DF115C"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3. Design</w:t>
      </w:r>
    </w:p>
    <w:p w14:paraId="7A677CAB" w14:textId="77777777" w:rsidR="00DF115C" w:rsidRDefault="00000000">
      <w:pPr>
        <w:rPr>
          <w:rFonts w:ascii="Times New Roman" w:hAnsi="Times New Roman" w:cs="Times New Roman"/>
          <w:sz w:val="24"/>
          <w:szCs w:val="24"/>
          <w:lang w:val="en-IN"/>
        </w:rPr>
      </w:pPr>
      <w:r>
        <w:rPr>
          <w:rFonts w:ascii="Times New Roman" w:hAnsi="Times New Roman" w:cs="Times New Roman"/>
          <w:sz w:val="24"/>
          <w:szCs w:val="24"/>
          <w:lang w:val="en-IN"/>
        </w:rPr>
        <w:t>In this section we will focus on the design of the system. We will explore different diagrams and schemas to help us better understand how the IOT-based model will collect data, store it and use it to send automatic alerts to emergency contacts in cases of emergencies.</w:t>
      </w:r>
    </w:p>
    <w:p w14:paraId="6F26B89C" w14:textId="77777777" w:rsidR="00DF115C" w:rsidRDefault="00000000">
      <w:pPr>
        <w:spacing w:after="0"/>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3.1  SystemDesign</w:t>
      </w:r>
      <w:proofErr w:type="gramEnd"/>
    </w:p>
    <w:p w14:paraId="3B8528B1" w14:textId="77777777" w:rsidR="00DF115C" w:rsidRDefault="00DF115C">
      <w:pPr>
        <w:spacing w:after="0" w:line="240" w:lineRule="auto"/>
        <w:rPr>
          <w:rFonts w:ascii="Times New Roman" w:hAnsi="Times New Roman" w:cs="Times New Roman"/>
          <w:b/>
          <w:bCs/>
          <w:sz w:val="28"/>
          <w:szCs w:val="28"/>
          <w:lang w:val="en-IN"/>
        </w:rPr>
      </w:pPr>
    </w:p>
    <w:p w14:paraId="7E76D70D" w14:textId="77777777" w:rsidR="00DF115C" w:rsidRDefault="00000000">
      <w:pPr>
        <w:spacing w:after="0"/>
        <w:rPr>
          <w:rFonts w:ascii="Times New Roman" w:hAnsi="Times New Roman" w:cs="Times New Roman"/>
          <w:sz w:val="24"/>
          <w:szCs w:val="24"/>
          <w:lang w:val="en-IN"/>
        </w:rPr>
      </w:pPr>
      <w:r>
        <w:rPr>
          <w:rFonts w:ascii="Times New Roman" w:hAnsi="Times New Roman" w:cs="Times New Roman"/>
          <w:sz w:val="24"/>
          <w:szCs w:val="24"/>
          <w:lang w:val="en-IN"/>
        </w:rPr>
        <w:t>This is the internal functioning of the system, here the main characters include:</w:t>
      </w:r>
    </w:p>
    <w:p w14:paraId="30251C3D" w14:textId="77777777" w:rsidR="00DF115C" w:rsidRDefault="00000000">
      <w:pPr>
        <w:spacing w:after="0"/>
        <w:rPr>
          <w:rFonts w:ascii="Times New Roman" w:hAnsi="Times New Roman" w:cs="Times New Roman"/>
          <w:sz w:val="24"/>
          <w:szCs w:val="24"/>
          <w:lang w:val="en-IN"/>
        </w:rPr>
      </w:pPr>
      <w:r>
        <w:rPr>
          <w:rFonts w:ascii="Times New Roman" w:hAnsi="Times New Roman" w:cs="Times New Roman"/>
          <w:sz w:val="24"/>
          <w:szCs w:val="24"/>
          <w:lang w:val="en-IN"/>
        </w:rPr>
        <w:t>- The patient</w:t>
      </w:r>
    </w:p>
    <w:p w14:paraId="1AB91639" w14:textId="77777777" w:rsidR="00DF115C" w:rsidRDefault="00000000">
      <w:pPr>
        <w:spacing w:after="0"/>
        <w:rPr>
          <w:rFonts w:ascii="Times New Roman" w:hAnsi="Times New Roman" w:cs="Times New Roman"/>
          <w:sz w:val="24"/>
          <w:szCs w:val="24"/>
          <w:lang w:val="en-IN"/>
        </w:rPr>
      </w:pPr>
      <w:r>
        <w:rPr>
          <w:rFonts w:ascii="Times New Roman" w:hAnsi="Times New Roman" w:cs="Times New Roman"/>
          <w:sz w:val="24"/>
          <w:szCs w:val="24"/>
          <w:lang w:val="en-IN"/>
        </w:rPr>
        <w:t>- The Device</w:t>
      </w:r>
    </w:p>
    <w:p w14:paraId="499635D0" w14:textId="77777777" w:rsidR="00DF115C" w:rsidRDefault="00000000">
      <w:pPr>
        <w:spacing w:after="0"/>
        <w:rPr>
          <w:rFonts w:ascii="Times New Roman" w:hAnsi="Times New Roman" w:cs="Times New Roman"/>
          <w:sz w:val="24"/>
          <w:szCs w:val="24"/>
          <w:lang w:val="en-IN"/>
        </w:rPr>
      </w:pPr>
      <w:r>
        <w:rPr>
          <w:rFonts w:ascii="Times New Roman" w:hAnsi="Times New Roman" w:cs="Times New Roman"/>
          <w:sz w:val="24"/>
          <w:szCs w:val="24"/>
          <w:lang w:val="en-IN"/>
        </w:rPr>
        <w:lastRenderedPageBreak/>
        <w:t>-The database</w:t>
      </w:r>
    </w:p>
    <w:p w14:paraId="229B53BE" w14:textId="77777777" w:rsidR="00DF115C" w:rsidRDefault="00DF115C">
      <w:pPr>
        <w:spacing w:after="0" w:line="240" w:lineRule="auto"/>
        <w:rPr>
          <w:rFonts w:ascii="Times New Roman" w:hAnsi="Times New Roman" w:cs="Times New Roman"/>
          <w:sz w:val="24"/>
          <w:szCs w:val="24"/>
          <w:lang w:val="en-IN"/>
        </w:rPr>
      </w:pPr>
    </w:p>
    <w:p w14:paraId="3BE85812" w14:textId="77777777" w:rsidR="00DF115C"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3.1.1 E-R Diagram</w:t>
      </w:r>
    </w:p>
    <w:p w14:paraId="5B877F48" w14:textId="77777777" w:rsidR="00DF115C" w:rsidRDefault="00000000">
      <w:pPr>
        <w:rPr>
          <w:rFonts w:ascii="Times New Roman" w:hAnsi="Times New Roman" w:cs="Times New Roman"/>
          <w:lang w:val="en-IN"/>
        </w:rPr>
      </w:pPr>
      <w:r>
        <w:rPr>
          <w:rFonts w:ascii="Times New Roman" w:hAnsi="Times New Roman" w:cs="Times New Roman"/>
          <w:noProof/>
          <w:lang w:val="en-IN"/>
        </w:rPr>
        <w:drawing>
          <wp:inline distT="0" distB="0" distL="0" distR="0" wp14:anchorId="7656F859" wp14:editId="01825BA8">
            <wp:extent cx="1851660" cy="6895465"/>
            <wp:effectExtent l="0" t="0" r="0" b="635"/>
            <wp:docPr id="1346450066"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0066" name="Picture 2" descr="A screenshot of a cell phone&#10;&#10;AI-generated content may be incorrect."/>
                    <pic:cNvPicPr>
                      <a:picLocks noChangeAspect="1"/>
                    </pic:cNvPicPr>
                  </pic:nvPicPr>
                  <pic:blipFill>
                    <a:blip r:embed="rId18"/>
                    <a:stretch>
                      <a:fillRect/>
                    </a:stretch>
                  </pic:blipFill>
                  <pic:spPr>
                    <a:xfrm>
                      <a:off x="0" y="0"/>
                      <a:ext cx="1860605" cy="6929297"/>
                    </a:xfrm>
                    <a:prstGeom prst="rect">
                      <a:avLst/>
                    </a:prstGeom>
                  </pic:spPr>
                </pic:pic>
              </a:graphicData>
            </a:graphic>
          </wp:inline>
        </w:drawing>
      </w:r>
    </w:p>
    <w:p w14:paraId="782AD7B4" w14:textId="77777777" w:rsidR="00DF115C" w:rsidRDefault="00DF115C">
      <w:pPr>
        <w:rPr>
          <w:rFonts w:ascii="Times New Roman" w:hAnsi="Times New Roman" w:cs="Times New Roman"/>
          <w:lang w:val="en-IN"/>
        </w:rPr>
      </w:pPr>
    </w:p>
    <w:p w14:paraId="1EA1F979" w14:textId="77777777" w:rsidR="00DF115C" w:rsidRDefault="00000000">
      <w:pPr>
        <w:rPr>
          <w:rFonts w:ascii="Times New Roman" w:hAnsi="Times New Roman" w:cs="Times New Roman"/>
          <w:b/>
          <w:bCs/>
          <w:lang w:val="en-IN"/>
        </w:rPr>
      </w:pPr>
      <w:r>
        <w:rPr>
          <w:rFonts w:ascii="Times New Roman" w:hAnsi="Times New Roman" w:cs="Times New Roman"/>
          <w:b/>
          <w:bCs/>
          <w:lang w:val="en-IN"/>
        </w:rPr>
        <w:lastRenderedPageBreak/>
        <w:t>3.1.2 DFD’s (Data Flow Diagrams)</w:t>
      </w:r>
    </w:p>
    <w:p w14:paraId="46EC4BC8" w14:textId="77777777" w:rsidR="00DF115C" w:rsidRDefault="00000000">
      <w:pPr>
        <w:rPr>
          <w:rFonts w:ascii="Times New Roman" w:hAnsi="Times New Roman" w:cs="Times New Roman"/>
          <w:b/>
          <w:bCs/>
          <w:lang w:val="en-IN"/>
        </w:rPr>
      </w:pPr>
      <w:r>
        <w:rPr>
          <w:rFonts w:ascii="Times New Roman" w:hAnsi="Times New Roman" w:cs="Times New Roman"/>
          <w:b/>
          <w:bCs/>
          <w:lang w:val="en-IN"/>
        </w:rPr>
        <w:t>3.1.2.1 Level 0 DFD</w:t>
      </w:r>
    </w:p>
    <w:p w14:paraId="722413AA" w14:textId="77777777" w:rsidR="00DF115C" w:rsidRDefault="00000000">
      <w:pPr>
        <w:rPr>
          <w:rFonts w:ascii="Times New Roman" w:hAnsi="Times New Roman" w:cs="Times New Roman"/>
          <w:lang w:val="en-IN"/>
        </w:rPr>
      </w:pPr>
      <w:r>
        <w:rPr>
          <w:rFonts w:ascii="Times New Roman" w:hAnsi="Times New Roman" w:cs="Times New Roman"/>
          <w:noProof/>
          <w:lang w:val="en-IN"/>
        </w:rPr>
        <w:drawing>
          <wp:inline distT="0" distB="0" distL="0" distR="0" wp14:anchorId="0102F01C" wp14:editId="68C21EDD">
            <wp:extent cx="6048375" cy="1171575"/>
            <wp:effectExtent l="0" t="0" r="9525" b="9525"/>
            <wp:docPr id="824247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7505" name="Picture 3"/>
                    <pic:cNvPicPr>
                      <a:picLocks noChangeAspect="1"/>
                    </pic:cNvPicPr>
                  </pic:nvPicPr>
                  <pic:blipFill>
                    <a:blip r:embed="rId19"/>
                    <a:stretch>
                      <a:fillRect/>
                    </a:stretch>
                  </pic:blipFill>
                  <pic:spPr>
                    <a:xfrm>
                      <a:off x="0" y="0"/>
                      <a:ext cx="6048375" cy="1171575"/>
                    </a:xfrm>
                    <a:prstGeom prst="rect">
                      <a:avLst/>
                    </a:prstGeom>
                  </pic:spPr>
                </pic:pic>
              </a:graphicData>
            </a:graphic>
          </wp:inline>
        </w:drawing>
      </w:r>
    </w:p>
    <w:p w14:paraId="6D13630E" w14:textId="77777777" w:rsidR="00DF115C" w:rsidRDefault="00000000">
      <w:pPr>
        <w:rPr>
          <w:rFonts w:ascii="Times New Roman" w:hAnsi="Times New Roman" w:cs="Times New Roman"/>
          <w:b/>
          <w:bCs/>
          <w:lang w:val="en-IN"/>
        </w:rPr>
      </w:pPr>
      <w:r>
        <w:rPr>
          <w:rFonts w:ascii="Times New Roman" w:hAnsi="Times New Roman" w:cs="Times New Roman"/>
          <w:b/>
          <w:bCs/>
          <w:lang w:val="en-IN"/>
        </w:rPr>
        <w:t>3.1.2.2 Level 1 DFD</w:t>
      </w:r>
      <w:r>
        <w:rPr>
          <w:rFonts w:ascii="Times New Roman" w:hAnsi="Times New Roman" w:cs="Times New Roman"/>
          <w:noProof/>
          <w:lang w:val="en-IN"/>
        </w:rPr>
        <w:drawing>
          <wp:inline distT="0" distB="0" distL="0" distR="0" wp14:anchorId="7A26EE91" wp14:editId="429B1FF2">
            <wp:extent cx="5974080" cy="2286000"/>
            <wp:effectExtent l="0" t="0" r="7620" b="0"/>
            <wp:docPr id="268678474" name="Picture 4" descr="A white rectangular sig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8474" name="Picture 4" descr="A white rectangular sign with black text"/>
                    <pic:cNvPicPr>
                      <a:picLocks noChangeAspect="1"/>
                    </pic:cNvPicPr>
                  </pic:nvPicPr>
                  <pic:blipFill>
                    <a:blip r:embed="rId20"/>
                    <a:stretch>
                      <a:fillRect/>
                    </a:stretch>
                  </pic:blipFill>
                  <pic:spPr>
                    <a:xfrm>
                      <a:off x="0" y="0"/>
                      <a:ext cx="5974080" cy="2286000"/>
                    </a:xfrm>
                    <a:prstGeom prst="rect">
                      <a:avLst/>
                    </a:prstGeom>
                  </pic:spPr>
                </pic:pic>
              </a:graphicData>
            </a:graphic>
          </wp:inline>
        </w:drawing>
      </w:r>
    </w:p>
    <w:p w14:paraId="1BCC0B7F" w14:textId="77777777" w:rsidR="00DF115C" w:rsidRDefault="00DF115C">
      <w:pPr>
        <w:rPr>
          <w:rFonts w:ascii="Times New Roman" w:hAnsi="Times New Roman" w:cs="Times New Roman"/>
          <w:b/>
          <w:bCs/>
          <w:lang w:val="en-IN"/>
        </w:rPr>
      </w:pPr>
    </w:p>
    <w:p w14:paraId="7DE1C0E7" w14:textId="77777777" w:rsidR="00DF115C" w:rsidRDefault="00DF115C">
      <w:pPr>
        <w:rPr>
          <w:rFonts w:ascii="Times New Roman" w:hAnsi="Times New Roman" w:cs="Times New Roman"/>
          <w:b/>
          <w:bCs/>
          <w:lang w:val="en-IN"/>
        </w:rPr>
      </w:pPr>
    </w:p>
    <w:p w14:paraId="58B25FD8" w14:textId="77777777" w:rsidR="00DF115C" w:rsidRDefault="00000000">
      <w:pPr>
        <w:rPr>
          <w:rFonts w:ascii="Times New Roman" w:hAnsi="Times New Roman" w:cs="Times New Roman"/>
          <w:b/>
          <w:bCs/>
          <w:lang w:val="en-IN"/>
        </w:rPr>
      </w:pPr>
      <w:r>
        <w:rPr>
          <w:rFonts w:ascii="Times New Roman" w:hAnsi="Times New Roman" w:cs="Times New Roman"/>
          <w:b/>
          <w:bCs/>
          <w:lang w:val="en-IN"/>
        </w:rPr>
        <w:lastRenderedPageBreak/>
        <w:t xml:space="preserve">3.1.2.3 Level 2 DFD </w:t>
      </w:r>
      <w:r>
        <w:rPr>
          <w:rFonts w:ascii="Times New Roman" w:hAnsi="Times New Roman" w:cs="Times New Roman"/>
          <w:noProof/>
          <w:lang w:val="en-IN"/>
        </w:rPr>
        <w:drawing>
          <wp:inline distT="0" distB="0" distL="0" distR="0" wp14:anchorId="542556B6" wp14:editId="377C6F1E">
            <wp:extent cx="5486400" cy="4571365"/>
            <wp:effectExtent l="0" t="0" r="0" b="635"/>
            <wp:docPr id="382015788" name="Picture 5"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5788" name="Picture 5" descr="A diagram of a data processing process&#10;&#10;AI-generated content may be incorrect."/>
                    <pic:cNvPicPr>
                      <a:picLocks noChangeAspect="1"/>
                    </pic:cNvPicPr>
                  </pic:nvPicPr>
                  <pic:blipFill>
                    <a:blip r:embed="rId21"/>
                    <a:stretch>
                      <a:fillRect/>
                    </a:stretch>
                  </pic:blipFill>
                  <pic:spPr>
                    <a:xfrm>
                      <a:off x="0" y="0"/>
                      <a:ext cx="5486400" cy="4571365"/>
                    </a:xfrm>
                    <a:prstGeom prst="rect">
                      <a:avLst/>
                    </a:prstGeom>
                  </pic:spPr>
                </pic:pic>
              </a:graphicData>
            </a:graphic>
          </wp:inline>
        </w:drawing>
      </w:r>
    </w:p>
    <w:p w14:paraId="4E13BA1C" w14:textId="77777777" w:rsidR="00DF115C" w:rsidRDefault="00DF115C">
      <w:pPr>
        <w:rPr>
          <w:rFonts w:ascii="Times New Roman" w:hAnsi="Times New Roman" w:cs="Times New Roman"/>
          <w:lang w:val="en-IN"/>
        </w:rPr>
      </w:pPr>
    </w:p>
    <w:p w14:paraId="65D79970" w14:textId="77777777" w:rsidR="00DF115C" w:rsidRDefault="00000000">
      <w:pPr>
        <w:rPr>
          <w:rFonts w:ascii="Times New Roman" w:hAnsi="Times New Roman" w:cs="Times New Roman"/>
          <w:lang w:val="en-IN"/>
        </w:rPr>
      </w:pPr>
      <w:r>
        <w:rPr>
          <w:rFonts w:ascii="Times New Roman" w:hAnsi="Times New Roman" w:cs="Times New Roman"/>
          <w:lang w:val="en-IN"/>
        </w:rPr>
        <w:pict w14:anchorId="3BBF9410">
          <v:rect id="_x0000_i1025" style="width:0;height:1.5pt" o:hralign="center" o:hrstd="t" o:hr="t" fillcolor="#a0a0a0" stroked="f"/>
        </w:pict>
      </w:r>
    </w:p>
    <w:p w14:paraId="1B2652A7" w14:textId="77777777" w:rsidR="00DF115C" w:rsidRDefault="00000000">
      <w:pPr>
        <w:rPr>
          <w:rFonts w:ascii="Times New Roman" w:hAnsi="Times New Roman" w:cs="Times New Roman"/>
          <w:b/>
          <w:bCs/>
          <w:lang w:val="en-IN"/>
        </w:rPr>
      </w:pPr>
      <w:r>
        <w:rPr>
          <w:rFonts w:ascii="Times New Roman" w:hAnsi="Times New Roman" w:cs="Times New Roman"/>
          <w:b/>
          <w:bCs/>
          <w:lang w:val="en-IN"/>
        </w:rPr>
        <w:t>3.2 Database Design</w:t>
      </w:r>
    </w:p>
    <w:p w14:paraId="283D98E7" w14:textId="77777777" w:rsidR="00DF115C" w:rsidRDefault="00000000">
      <w:pPr>
        <w:rPr>
          <w:rFonts w:ascii="Times New Roman" w:hAnsi="Times New Roman" w:cs="Times New Roman"/>
          <w:b/>
          <w:bCs/>
          <w:lang w:val="en-IN"/>
        </w:rPr>
      </w:pPr>
      <w:r>
        <w:rPr>
          <w:rFonts w:ascii="Times New Roman" w:hAnsi="Times New Roman" w:cs="Times New Roman"/>
          <w:b/>
          <w:bCs/>
          <w:lang w:val="en-IN"/>
        </w:rPr>
        <w:t>3.2.1 Database Schema</w:t>
      </w:r>
    </w:p>
    <w:p w14:paraId="5E1F8D4A" w14:textId="77777777" w:rsidR="00DF115C" w:rsidRDefault="00000000">
      <w:pPr>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3F9FEC33" wp14:editId="753537D1">
            <wp:extent cx="5486400" cy="3657600"/>
            <wp:effectExtent l="0" t="0" r="0" b="0"/>
            <wp:docPr id="387053710" name="Picture 6" descr="A diagram of a patient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53710" name="Picture 6" descr="A diagram of a patient device&#10;&#10;AI-generated content may be incorrect."/>
                    <pic:cNvPicPr>
                      <a:picLocks noChangeAspect="1"/>
                    </pic:cNvPicPr>
                  </pic:nvPicPr>
                  <pic:blipFill>
                    <a:blip r:embed="rId22"/>
                    <a:stretch>
                      <a:fillRect/>
                    </a:stretch>
                  </pic:blipFill>
                  <pic:spPr>
                    <a:xfrm>
                      <a:off x="0" y="0"/>
                      <a:ext cx="5486400" cy="3657600"/>
                    </a:xfrm>
                    <a:prstGeom prst="rect">
                      <a:avLst/>
                    </a:prstGeom>
                  </pic:spPr>
                </pic:pic>
              </a:graphicData>
            </a:graphic>
          </wp:inline>
        </w:drawing>
      </w:r>
    </w:p>
    <w:p w14:paraId="7B7C32A3" w14:textId="77777777" w:rsidR="00DF115C" w:rsidRDefault="00DF115C">
      <w:pPr>
        <w:rPr>
          <w:rFonts w:ascii="Times New Roman" w:hAnsi="Times New Roman" w:cs="Times New Roman"/>
        </w:rPr>
      </w:pPr>
    </w:p>
    <w:p w14:paraId="66AF807D" w14:textId="77777777" w:rsidR="00DF115C" w:rsidRDefault="00DF115C">
      <w:pPr>
        <w:pStyle w:val="Heading1"/>
        <w:rPr>
          <w:rFonts w:ascii="Times New Roman" w:hAnsi="Times New Roman" w:cs="Times New Roman"/>
        </w:rPr>
      </w:pPr>
    </w:p>
    <w:p w14:paraId="75E11D30" w14:textId="77777777" w:rsidR="00DF115C" w:rsidRDefault="00000000">
      <w:pPr>
        <w:rPr>
          <w:rFonts w:ascii="Times New Roman" w:hAnsi="Times New Roman" w:cs="Times New Roman"/>
          <w:b/>
          <w:bCs/>
        </w:rPr>
      </w:pPr>
      <w:r>
        <w:rPr>
          <w:rFonts w:ascii="Times New Roman" w:hAnsi="Times New Roman" w:cs="Times New Roman"/>
          <w:b/>
          <w:bCs/>
        </w:rPr>
        <w:t xml:space="preserve">4 </w:t>
      </w:r>
      <w:r>
        <w:rPr>
          <w:rFonts w:ascii="Times New Roman" w:hAnsi="Times New Roman" w:cs="Times New Roman"/>
          <w:b/>
          <w:bCs/>
          <w:sz w:val="28"/>
          <w:szCs w:val="28"/>
        </w:rPr>
        <w:t>Scheduling and Estimate</w:t>
      </w:r>
    </w:p>
    <w:p w14:paraId="5829BC36" w14:textId="77777777" w:rsidR="00DF115C" w:rsidRDefault="00DF115C">
      <w:pPr>
        <w:pStyle w:val="Heading2"/>
        <w:rPr>
          <w:rFonts w:ascii="Times New Roman" w:hAnsi="Times New Roman" w:cs="Times New Roman"/>
        </w:rPr>
      </w:pPr>
    </w:p>
    <w:p w14:paraId="54265489" w14:textId="77777777" w:rsidR="00DF115C" w:rsidRDefault="00000000">
      <w:pPr>
        <w:ind w:left="360"/>
        <w:rPr>
          <w:rFonts w:ascii="Times New Roman" w:hAnsi="Times New Roman" w:cs="Times New Roman"/>
        </w:rPr>
      </w:pPr>
      <w:r>
        <w:rPr>
          <w:rFonts w:ascii="Times New Roman" w:hAnsi="Times New Roman" w:cs="Times New Roman"/>
        </w:rPr>
        <w:t xml:space="preserve">4.1 </w:t>
      </w:r>
      <w:r>
        <w:rPr>
          <w:rFonts w:ascii="Times New Roman" w:hAnsi="Times New Roman" w:cs="Times New Roman"/>
          <w:b/>
          <w:bCs/>
          <w:sz w:val="24"/>
          <w:szCs w:val="24"/>
        </w:rPr>
        <w:t>Project Timeline</w:t>
      </w:r>
    </w:p>
    <w:p w14:paraId="5D85DB58" w14:textId="77777777" w:rsidR="00DF115C" w:rsidRDefault="00000000">
      <w:pPr>
        <w:pStyle w:val="Heading2"/>
        <w:rPr>
          <w:rFonts w:ascii="Times New Roman" w:eastAsiaTheme="minorEastAsia" w:hAnsi="Times New Roman" w:cs="Times New Roman"/>
          <w:b w:val="0"/>
          <w:bCs w:val="0"/>
          <w:color w:val="auto"/>
          <w:sz w:val="22"/>
          <w:szCs w:val="22"/>
        </w:rPr>
      </w:pPr>
      <w:r>
        <w:rPr>
          <w:rFonts w:ascii="Times New Roman" w:eastAsiaTheme="minorEastAsia" w:hAnsi="Times New Roman" w:cs="Times New Roman"/>
          <w:b w:val="0"/>
          <w:bCs w:val="0"/>
          <w:color w:val="auto"/>
          <w:sz w:val="22"/>
          <w:szCs w:val="22"/>
        </w:rPr>
        <w:t>The project is organized to have a timeline of analysis, design, implementation, testing and documentation. All the tasks are allocated weeks and time to make sure that they are completed.</w:t>
      </w:r>
    </w:p>
    <w:p w14:paraId="733C950F" w14:textId="77777777" w:rsidR="00DF115C" w:rsidRDefault="00000000">
      <w:pPr>
        <w:rPr>
          <w:rFonts w:ascii="Times New Roman" w:hAnsi="Times New Roman" w:cs="Times New Roman"/>
        </w:rPr>
      </w:pPr>
      <w:r>
        <w:rPr>
          <w:rFonts w:ascii="Times New Roman" w:hAnsi="Times New Roman" w:cs="Times New Roman"/>
        </w:rPr>
        <w:t>The project will be split into the following steps:</w:t>
      </w:r>
    </w:p>
    <w:p w14:paraId="762F5556" w14:textId="77777777" w:rsidR="00DF115C" w:rsidRDefault="00000000">
      <w:pPr>
        <w:rPr>
          <w:rFonts w:ascii="Times New Roman" w:hAnsi="Times New Roman" w:cs="Times New Roman"/>
        </w:rPr>
      </w:pPr>
      <w:r>
        <w:rPr>
          <w:rFonts w:ascii="Times New Roman" w:hAnsi="Times New Roman" w:cs="Times New Roman"/>
        </w:rPr>
        <w:t>1 Requirement Analysis - Requirement knowledge of system and stakeholder requirements                           and limitations.</w:t>
      </w:r>
    </w:p>
    <w:p w14:paraId="10E9ABDF" w14:textId="77777777" w:rsidR="00DF115C" w:rsidRDefault="00000000">
      <w:pPr>
        <w:rPr>
          <w:rFonts w:ascii="Times New Roman" w:hAnsi="Times New Roman" w:cs="Times New Roman"/>
        </w:rPr>
      </w:pPr>
      <w:r>
        <w:rPr>
          <w:rFonts w:ascii="Times New Roman" w:hAnsi="Times New Roman" w:cs="Times New Roman"/>
        </w:rPr>
        <w:t xml:space="preserve">2   System Design System Design, hardware design, circuit design and database design.  </w:t>
      </w:r>
    </w:p>
    <w:p w14:paraId="6F734594" w14:textId="77777777" w:rsidR="00DF115C" w:rsidRDefault="00000000">
      <w:pPr>
        <w:rPr>
          <w:rFonts w:ascii="Times New Roman" w:hAnsi="Times New Roman" w:cs="Times New Roman"/>
        </w:rPr>
      </w:pPr>
      <w:r>
        <w:rPr>
          <w:rFonts w:ascii="Times New Roman" w:hAnsi="Times New Roman" w:cs="Times New Roman"/>
        </w:rPr>
        <w:t xml:space="preserve">3 Implementation IoT devices, sensor integration, backend API development, and mobile /    web interface. </w:t>
      </w:r>
    </w:p>
    <w:p w14:paraId="3441281E" w14:textId="77777777" w:rsidR="00DF115C" w:rsidRDefault="00000000">
      <w:pPr>
        <w:rPr>
          <w:rFonts w:ascii="Times New Roman" w:hAnsi="Times New Roman" w:cs="Times New Roman"/>
        </w:rPr>
      </w:pPr>
      <w:r>
        <w:rPr>
          <w:rFonts w:ascii="Times New Roman" w:hAnsi="Times New Roman" w:cs="Times New Roman"/>
        </w:rPr>
        <w:t xml:space="preserve">4 Testing - Unit testing, device testing, connectivity testing and reliability tests. </w:t>
      </w:r>
    </w:p>
    <w:p w14:paraId="42ACC95C" w14:textId="77777777" w:rsidR="00DF115C" w:rsidRDefault="00000000">
      <w:pPr>
        <w:rPr>
          <w:rFonts w:ascii="Times New Roman" w:hAnsi="Times New Roman" w:cs="Times New Roman"/>
        </w:rPr>
      </w:pPr>
      <w:r>
        <w:rPr>
          <w:rFonts w:ascii="Times New Roman" w:hAnsi="Times New Roman" w:cs="Times New Roman"/>
        </w:rPr>
        <w:t xml:space="preserve">5 Deployment Final deployment and demonstration of the working prototype.  </w:t>
      </w:r>
    </w:p>
    <w:p w14:paraId="79B5ACAE" w14:textId="77777777" w:rsidR="00DF115C" w:rsidRDefault="00DF115C">
      <w:pPr>
        <w:rPr>
          <w:rFonts w:ascii="Times New Roman" w:hAnsi="Times New Roman" w:cs="Times New Roman"/>
        </w:rPr>
      </w:pPr>
    </w:p>
    <w:p w14:paraId="49AE7C62" w14:textId="77777777" w:rsidR="00DF115C" w:rsidRDefault="00DF115C">
      <w:pPr>
        <w:rPr>
          <w:rFonts w:ascii="Times New Roman" w:hAnsi="Times New Roman" w:cs="Times New Roman"/>
        </w:rPr>
      </w:pPr>
    </w:p>
    <w:p w14:paraId="45E6881A" w14:textId="77777777" w:rsidR="00DF115C" w:rsidRDefault="00000000">
      <w:pPr>
        <w:rPr>
          <w:rFonts w:ascii="Times New Roman" w:hAnsi="Times New Roman" w:cs="Times New Roman"/>
        </w:rPr>
      </w:pPr>
      <w:r>
        <w:rPr>
          <w:rFonts w:ascii="Times New Roman" w:hAnsi="Times New Roman" w:cs="Times New Roman"/>
        </w:rPr>
        <w:t xml:space="preserve">4.2 </w:t>
      </w:r>
      <w:r>
        <w:rPr>
          <w:rFonts w:ascii="Times New Roman" w:hAnsi="Times New Roman" w:cs="Times New Roman"/>
          <w:b/>
          <w:bCs/>
          <w:sz w:val="24"/>
          <w:szCs w:val="24"/>
        </w:rPr>
        <w:t>Gantt Chart</w:t>
      </w:r>
    </w:p>
    <w:p w14:paraId="380038BE" w14:textId="77777777" w:rsidR="00DF115C" w:rsidRDefault="00000000">
      <w:pPr>
        <w:rPr>
          <w:rFonts w:ascii="Times New Roman" w:hAnsi="Times New Roman" w:cs="Times New Roman"/>
        </w:rPr>
      </w:pPr>
      <w:r>
        <w:rPr>
          <w:rFonts w:ascii="Times New Roman" w:hAnsi="Times New Roman" w:cs="Times New Roman"/>
        </w:rPr>
        <w:t>Below is the Gantt chart representing the project timeline:</w:t>
      </w:r>
    </w:p>
    <w:p w14:paraId="7B8DAF0E" w14:textId="77777777" w:rsidR="00DF115C" w:rsidRDefault="00000000">
      <w:pPr>
        <w:rPr>
          <w:rFonts w:ascii="Times New Roman" w:hAnsi="Times New Roman" w:cs="Times New Roman"/>
        </w:rPr>
      </w:pPr>
      <w:r>
        <w:rPr>
          <w:rFonts w:ascii="Times New Roman" w:hAnsi="Times New Roman" w:cs="Times New Roman"/>
          <w:noProof/>
        </w:rPr>
        <w:drawing>
          <wp:inline distT="0" distB="0" distL="0" distR="0" wp14:anchorId="15AB3E38" wp14:editId="657EB665">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486400" cy="3291840"/>
                    </a:xfrm>
                    <a:prstGeom prst="rect">
                      <a:avLst/>
                    </a:prstGeom>
                  </pic:spPr>
                </pic:pic>
              </a:graphicData>
            </a:graphic>
          </wp:inline>
        </w:drawing>
      </w:r>
    </w:p>
    <w:p w14:paraId="0581AAB8" w14:textId="77777777" w:rsidR="00DF115C" w:rsidRDefault="00DF115C">
      <w:pPr>
        <w:rPr>
          <w:rFonts w:ascii="Times New Roman" w:hAnsi="Times New Roman" w:cs="Times New Roman"/>
          <w:b/>
          <w:bCs/>
          <w:sz w:val="24"/>
          <w:szCs w:val="24"/>
        </w:rPr>
      </w:pPr>
    </w:p>
    <w:p w14:paraId="5A7F076B" w14:textId="77777777" w:rsidR="00DF115C" w:rsidRDefault="00000000">
      <w:pPr>
        <w:rPr>
          <w:rFonts w:ascii="Times New Roman" w:hAnsi="Times New Roman" w:cs="Times New Roman"/>
          <w:b/>
          <w:bCs/>
          <w:sz w:val="24"/>
          <w:szCs w:val="24"/>
        </w:rPr>
      </w:pPr>
      <w:r>
        <w:rPr>
          <w:rFonts w:ascii="Times New Roman" w:hAnsi="Times New Roman" w:cs="Times New Roman"/>
          <w:b/>
          <w:bCs/>
          <w:sz w:val="24"/>
          <w:szCs w:val="24"/>
        </w:rPr>
        <w:t>4.3 Effort Estimate</w:t>
      </w:r>
    </w:p>
    <w:tbl>
      <w:tblPr>
        <w:tblW w:w="0" w:type="auto"/>
        <w:tblLook w:val="04A0" w:firstRow="1" w:lastRow="0" w:firstColumn="1" w:lastColumn="0" w:noHBand="0" w:noVBand="1"/>
      </w:tblPr>
      <w:tblGrid>
        <w:gridCol w:w="4320"/>
        <w:gridCol w:w="4320"/>
      </w:tblGrid>
      <w:tr w:rsidR="00DF115C" w14:paraId="652AB2C4" w14:textId="77777777">
        <w:tc>
          <w:tcPr>
            <w:tcW w:w="4320" w:type="dxa"/>
          </w:tcPr>
          <w:p w14:paraId="564C8503" w14:textId="77777777" w:rsidR="00DF115C" w:rsidRDefault="00000000">
            <w:pPr>
              <w:rPr>
                <w:rFonts w:ascii="Times New Roman" w:hAnsi="Times New Roman" w:cs="Times New Roman"/>
              </w:rPr>
            </w:pPr>
            <w:r>
              <w:rPr>
                <w:rFonts w:ascii="Times New Roman" w:hAnsi="Times New Roman" w:cs="Times New Roman"/>
              </w:rPr>
              <w:t>Component</w:t>
            </w:r>
          </w:p>
        </w:tc>
        <w:tc>
          <w:tcPr>
            <w:tcW w:w="4320" w:type="dxa"/>
          </w:tcPr>
          <w:p w14:paraId="5097A891" w14:textId="77777777" w:rsidR="00DF115C" w:rsidRDefault="00000000">
            <w:pPr>
              <w:rPr>
                <w:rFonts w:ascii="Times New Roman" w:hAnsi="Times New Roman" w:cs="Times New Roman"/>
              </w:rPr>
            </w:pPr>
            <w:r>
              <w:rPr>
                <w:rFonts w:ascii="Times New Roman" w:hAnsi="Times New Roman" w:cs="Times New Roman"/>
              </w:rPr>
              <w:t>Estimated Hours</w:t>
            </w:r>
          </w:p>
        </w:tc>
      </w:tr>
      <w:tr w:rsidR="00DF115C" w14:paraId="1E9E7667" w14:textId="77777777">
        <w:tc>
          <w:tcPr>
            <w:tcW w:w="4320" w:type="dxa"/>
          </w:tcPr>
          <w:p w14:paraId="3218FF37" w14:textId="77777777" w:rsidR="00DF115C" w:rsidRDefault="00000000">
            <w:pPr>
              <w:rPr>
                <w:rFonts w:ascii="Times New Roman" w:hAnsi="Times New Roman" w:cs="Times New Roman"/>
              </w:rPr>
            </w:pPr>
            <w:r>
              <w:rPr>
                <w:rFonts w:ascii="Times New Roman" w:hAnsi="Times New Roman" w:cs="Times New Roman"/>
              </w:rPr>
              <w:t>Requirement Gathering and Research</w:t>
            </w:r>
          </w:p>
        </w:tc>
        <w:tc>
          <w:tcPr>
            <w:tcW w:w="4320" w:type="dxa"/>
          </w:tcPr>
          <w:p w14:paraId="0403BE0C" w14:textId="77777777" w:rsidR="00DF115C" w:rsidRDefault="00000000">
            <w:pPr>
              <w:rPr>
                <w:rFonts w:ascii="Times New Roman" w:hAnsi="Times New Roman" w:cs="Times New Roman"/>
              </w:rPr>
            </w:pPr>
            <w:r>
              <w:rPr>
                <w:rFonts w:ascii="Times New Roman" w:hAnsi="Times New Roman" w:cs="Times New Roman"/>
              </w:rPr>
              <w:t xml:space="preserve">10–12 </w:t>
            </w:r>
            <w:proofErr w:type="spellStart"/>
            <w:r>
              <w:rPr>
                <w:rFonts w:ascii="Times New Roman" w:hAnsi="Times New Roman" w:cs="Times New Roman"/>
              </w:rPr>
              <w:t>hrs</w:t>
            </w:r>
            <w:proofErr w:type="spellEnd"/>
          </w:p>
        </w:tc>
      </w:tr>
      <w:tr w:rsidR="00DF115C" w14:paraId="77CE7F02" w14:textId="77777777">
        <w:tc>
          <w:tcPr>
            <w:tcW w:w="4320" w:type="dxa"/>
          </w:tcPr>
          <w:p w14:paraId="40310F0E" w14:textId="77777777" w:rsidR="00DF115C" w:rsidRDefault="00000000">
            <w:pPr>
              <w:rPr>
                <w:rFonts w:ascii="Times New Roman" w:hAnsi="Times New Roman" w:cs="Times New Roman"/>
              </w:rPr>
            </w:pPr>
            <w:r>
              <w:rPr>
                <w:rFonts w:ascii="Times New Roman" w:hAnsi="Times New Roman" w:cs="Times New Roman"/>
              </w:rPr>
              <w:t>System Architecture and Design</w:t>
            </w:r>
          </w:p>
        </w:tc>
        <w:tc>
          <w:tcPr>
            <w:tcW w:w="4320" w:type="dxa"/>
          </w:tcPr>
          <w:p w14:paraId="351B6A6C" w14:textId="77777777" w:rsidR="00DF115C" w:rsidRDefault="00000000">
            <w:pPr>
              <w:rPr>
                <w:rFonts w:ascii="Times New Roman" w:hAnsi="Times New Roman" w:cs="Times New Roman"/>
              </w:rPr>
            </w:pPr>
            <w:r>
              <w:rPr>
                <w:rFonts w:ascii="Times New Roman" w:hAnsi="Times New Roman" w:cs="Times New Roman"/>
              </w:rPr>
              <w:t xml:space="preserve">12–15 </w:t>
            </w:r>
            <w:proofErr w:type="spellStart"/>
            <w:r>
              <w:rPr>
                <w:rFonts w:ascii="Times New Roman" w:hAnsi="Times New Roman" w:cs="Times New Roman"/>
              </w:rPr>
              <w:t>hrs</w:t>
            </w:r>
            <w:proofErr w:type="spellEnd"/>
          </w:p>
        </w:tc>
      </w:tr>
      <w:tr w:rsidR="00DF115C" w14:paraId="7B8A3A31" w14:textId="77777777">
        <w:tc>
          <w:tcPr>
            <w:tcW w:w="4320" w:type="dxa"/>
          </w:tcPr>
          <w:p w14:paraId="47EB5E65" w14:textId="77777777" w:rsidR="00DF115C" w:rsidRDefault="00000000">
            <w:pPr>
              <w:rPr>
                <w:rFonts w:ascii="Times New Roman" w:hAnsi="Times New Roman" w:cs="Times New Roman"/>
              </w:rPr>
            </w:pPr>
            <w:r>
              <w:rPr>
                <w:rFonts w:ascii="Times New Roman" w:hAnsi="Times New Roman" w:cs="Times New Roman"/>
              </w:rPr>
              <w:t>IoT Hardware Assembly</w:t>
            </w:r>
          </w:p>
        </w:tc>
        <w:tc>
          <w:tcPr>
            <w:tcW w:w="4320" w:type="dxa"/>
          </w:tcPr>
          <w:p w14:paraId="2B912D79" w14:textId="77777777" w:rsidR="00DF115C" w:rsidRDefault="00000000">
            <w:pPr>
              <w:rPr>
                <w:rFonts w:ascii="Times New Roman" w:hAnsi="Times New Roman" w:cs="Times New Roman"/>
              </w:rPr>
            </w:pPr>
            <w:r>
              <w:rPr>
                <w:rFonts w:ascii="Times New Roman" w:hAnsi="Times New Roman" w:cs="Times New Roman"/>
              </w:rPr>
              <w:t xml:space="preserve">20–25 </w:t>
            </w:r>
            <w:proofErr w:type="spellStart"/>
            <w:r>
              <w:rPr>
                <w:rFonts w:ascii="Times New Roman" w:hAnsi="Times New Roman" w:cs="Times New Roman"/>
              </w:rPr>
              <w:t>hrs</w:t>
            </w:r>
            <w:proofErr w:type="spellEnd"/>
          </w:p>
        </w:tc>
      </w:tr>
      <w:tr w:rsidR="00DF115C" w14:paraId="3373EB7A" w14:textId="77777777">
        <w:tc>
          <w:tcPr>
            <w:tcW w:w="4320" w:type="dxa"/>
          </w:tcPr>
          <w:p w14:paraId="00E775B2" w14:textId="77777777" w:rsidR="00DF115C" w:rsidRDefault="00000000">
            <w:pPr>
              <w:rPr>
                <w:rFonts w:ascii="Times New Roman" w:hAnsi="Times New Roman" w:cs="Times New Roman"/>
              </w:rPr>
            </w:pPr>
            <w:r>
              <w:rPr>
                <w:rFonts w:ascii="Times New Roman" w:hAnsi="Times New Roman" w:cs="Times New Roman"/>
              </w:rPr>
              <w:t>Software Development</w:t>
            </w:r>
          </w:p>
        </w:tc>
        <w:tc>
          <w:tcPr>
            <w:tcW w:w="4320" w:type="dxa"/>
          </w:tcPr>
          <w:p w14:paraId="4A9AE5EF" w14:textId="77777777" w:rsidR="00DF115C" w:rsidRDefault="00000000">
            <w:pPr>
              <w:rPr>
                <w:rFonts w:ascii="Times New Roman" w:hAnsi="Times New Roman" w:cs="Times New Roman"/>
              </w:rPr>
            </w:pPr>
            <w:r>
              <w:rPr>
                <w:rFonts w:ascii="Times New Roman" w:hAnsi="Times New Roman" w:cs="Times New Roman"/>
              </w:rPr>
              <w:t xml:space="preserve">30–35 </w:t>
            </w:r>
            <w:proofErr w:type="spellStart"/>
            <w:r>
              <w:rPr>
                <w:rFonts w:ascii="Times New Roman" w:hAnsi="Times New Roman" w:cs="Times New Roman"/>
              </w:rPr>
              <w:t>hrs</w:t>
            </w:r>
            <w:proofErr w:type="spellEnd"/>
          </w:p>
        </w:tc>
      </w:tr>
      <w:tr w:rsidR="00DF115C" w14:paraId="0026B9FB" w14:textId="77777777">
        <w:tc>
          <w:tcPr>
            <w:tcW w:w="4320" w:type="dxa"/>
          </w:tcPr>
          <w:p w14:paraId="011D6A9C" w14:textId="77777777" w:rsidR="00DF115C" w:rsidRDefault="00000000">
            <w:pPr>
              <w:rPr>
                <w:rFonts w:ascii="Times New Roman" w:hAnsi="Times New Roman" w:cs="Times New Roman"/>
              </w:rPr>
            </w:pPr>
            <w:r>
              <w:rPr>
                <w:rFonts w:ascii="Times New Roman" w:hAnsi="Times New Roman" w:cs="Times New Roman"/>
              </w:rPr>
              <w:t>Testing and Troubleshooting</w:t>
            </w:r>
          </w:p>
        </w:tc>
        <w:tc>
          <w:tcPr>
            <w:tcW w:w="4320" w:type="dxa"/>
          </w:tcPr>
          <w:p w14:paraId="608F9A7E" w14:textId="77777777" w:rsidR="00DF115C" w:rsidRDefault="00000000">
            <w:pPr>
              <w:rPr>
                <w:rFonts w:ascii="Times New Roman" w:hAnsi="Times New Roman" w:cs="Times New Roman"/>
              </w:rPr>
            </w:pPr>
            <w:r>
              <w:rPr>
                <w:rFonts w:ascii="Times New Roman" w:hAnsi="Times New Roman" w:cs="Times New Roman"/>
              </w:rPr>
              <w:t xml:space="preserve">15–20 </w:t>
            </w:r>
            <w:proofErr w:type="spellStart"/>
            <w:r>
              <w:rPr>
                <w:rFonts w:ascii="Times New Roman" w:hAnsi="Times New Roman" w:cs="Times New Roman"/>
              </w:rPr>
              <w:t>hrs</w:t>
            </w:r>
            <w:proofErr w:type="spellEnd"/>
          </w:p>
        </w:tc>
      </w:tr>
      <w:tr w:rsidR="00DF115C" w14:paraId="0B3D50C9" w14:textId="77777777">
        <w:tc>
          <w:tcPr>
            <w:tcW w:w="4320" w:type="dxa"/>
          </w:tcPr>
          <w:p w14:paraId="68B987D5" w14:textId="77777777" w:rsidR="00DF115C" w:rsidRDefault="00000000">
            <w:pPr>
              <w:rPr>
                <w:rFonts w:ascii="Times New Roman" w:hAnsi="Times New Roman" w:cs="Times New Roman"/>
              </w:rPr>
            </w:pPr>
            <w:r>
              <w:rPr>
                <w:rFonts w:ascii="Times New Roman" w:hAnsi="Times New Roman" w:cs="Times New Roman"/>
              </w:rPr>
              <w:t>Documentation and Presentation</w:t>
            </w:r>
          </w:p>
        </w:tc>
        <w:tc>
          <w:tcPr>
            <w:tcW w:w="4320" w:type="dxa"/>
          </w:tcPr>
          <w:p w14:paraId="309CD252" w14:textId="77777777" w:rsidR="00DF115C" w:rsidRDefault="00000000">
            <w:pPr>
              <w:rPr>
                <w:rFonts w:ascii="Times New Roman" w:hAnsi="Times New Roman" w:cs="Times New Roman"/>
              </w:rPr>
            </w:pPr>
            <w:r>
              <w:rPr>
                <w:rFonts w:ascii="Times New Roman" w:hAnsi="Times New Roman" w:cs="Times New Roman"/>
              </w:rPr>
              <w:t xml:space="preserve">10–12 </w:t>
            </w:r>
            <w:proofErr w:type="spellStart"/>
            <w:r>
              <w:rPr>
                <w:rFonts w:ascii="Times New Roman" w:hAnsi="Times New Roman" w:cs="Times New Roman"/>
              </w:rPr>
              <w:t>hrs</w:t>
            </w:r>
            <w:proofErr w:type="spellEnd"/>
          </w:p>
        </w:tc>
      </w:tr>
      <w:tr w:rsidR="00DF115C" w14:paraId="7DF489AD" w14:textId="77777777">
        <w:tc>
          <w:tcPr>
            <w:tcW w:w="4320" w:type="dxa"/>
          </w:tcPr>
          <w:p w14:paraId="4A50DCF3" w14:textId="77777777" w:rsidR="00DF115C" w:rsidRDefault="00000000">
            <w:pPr>
              <w:rPr>
                <w:rFonts w:ascii="Times New Roman" w:hAnsi="Times New Roman" w:cs="Times New Roman"/>
              </w:rPr>
            </w:pPr>
            <w:r>
              <w:rPr>
                <w:rFonts w:ascii="Times New Roman" w:hAnsi="Times New Roman" w:cs="Times New Roman"/>
              </w:rPr>
              <w:t>Total Estimated Hours</w:t>
            </w:r>
          </w:p>
        </w:tc>
        <w:tc>
          <w:tcPr>
            <w:tcW w:w="4320" w:type="dxa"/>
          </w:tcPr>
          <w:p w14:paraId="1B393D62" w14:textId="77777777" w:rsidR="00DF115C" w:rsidRDefault="00000000">
            <w:pPr>
              <w:rPr>
                <w:rFonts w:ascii="Times New Roman" w:hAnsi="Times New Roman" w:cs="Times New Roman"/>
              </w:rPr>
            </w:pPr>
            <w:r>
              <w:rPr>
                <w:rFonts w:ascii="Times New Roman" w:hAnsi="Times New Roman" w:cs="Times New Roman"/>
              </w:rPr>
              <w:t xml:space="preserve">97–119 </w:t>
            </w:r>
            <w:proofErr w:type="spellStart"/>
            <w:r>
              <w:rPr>
                <w:rFonts w:ascii="Times New Roman" w:hAnsi="Times New Roman" w:cs="Times New Roman"/>
              </w:rPr>
              <w:t>hrs</w:t>
            </w:r>
            <w:proofErr w:type="spellEnd"/>
          </w:p>
        </w:tc>
      </w:tr>
    </w:tbl>
    <w:p w14:paraId="2952B114" w14:textId="77777777" w:rsidR="00DF115C" w:rsidRDefault="00DF115C">
      <w:pPr>
        <w:pStyle w:val="Heading2"/>
        <w:rPr>
          <w:rFonts w:ascii="Times New Roman" w:hAnsi="Times New Roman" w:cs="Times New Roman"/>
        </w:rPr>
      </w:pPr>
    </w:p>
    <w:p w14:paraId="64601039" w14:textId="77777777" w:rsidR="00DF115C" w:rsidRDefault="00000000">
      <w:pPr>
        <w:rPr>
          <w:rFonts w:ascii="Times New Roman" w:hAnsi="Times New Roman" w:cs="Times New Roman"/>
          <w:b/>
          <w:bCs/>
          <w:sz w:val="24"/>
          <w:szCs w:val="24"/>
        </w:rPr>
      </w:pPr>
      <w:r>
        <w:rPr>
          <w:rFonts w:ascii="Times New Roman" w:hAnsi="Times New Roman" w:cs="Times New Roman"/>
          <w:b/>
          <w:bCs/>
          <w:sz w:val="24"/>
          <w:szCs w:val="24"/>
        </w:rPr>
        <w:t>4.4 Resource Requirements</w:t>
      </w:r>
    </w:p>
    <w:p w14:paraId="545B513E" w14:textId="77777777" w:rsidR="00DF115C" w:rsidRDefault="00000000">
      <w:pPr>
        <w:rPr>
          <w:rFonts w:ascii="Times New Roman" w:hAnsi="Times New Roman" w:cs="Times New Roman"/>
        </w:rPr>
      </w:pPr>
      <w:r>
        <w:rPr>
          <w:rFonts w:ascii="Times New Roman" w:hAnsi="Times New Roman" w:cs="Times New Roman"/>
        </w:rPr>
        <w:t>- Microcontroller (Arduino/ESP32)</w:t>
      </w:r>
      <w:r>
        <w:rPr>
          <w:rFonts w:ascii="Times New Roman" w:hAnsi="Times New Roman" w:cs="Times New Roman"/>
        </w:rPr>
        <w:br/>
        <w:t xml:space="preserve">- Medical sensors (Heart rate, </w:t>
      </w:r>
      <w:proofErr w:type="gramStart"/>
      <w:r>
        <w:rPr>
          <w:rFonts w:ascii="Times New Roman" w:hAnsi="Times New Roman" w:cs="Times New Roman"/>
        </w:rPr>
        <w:t>Temperature)[</w:t>
      </w:r>
      <w:proofErr w:type="gramEnd"/>
      <w:r>
        <w:rPr>
          <w:rFonts w:ascii="Times New Roman" w:hAnsi="Times New Roman" w:cs="Times New Roman"/>
        </w:rPr>
        <w:t>4].</w:t>
      </w:r>
      <w:r>
        <w:rPr>
          <w:rFonts w:ascii="Times New Roman" w:hAnsi="Times New Roman" w:cs="Times New Roman"/>
        </w:rPr>
        <w:br/>
        <w:t>- GSM/</w:t>
      </w:r>
      <w:proofErr w:type="spellStart"/>
      <w:r>
        <w:rPr>
          <w:rFonts w:ascii="Times New Roman" w:hAnsi="Times New Roman" w:cs="Times New Roman"/>
        </w:rPr>
        <w:t>WiFi</w:t>
      </w:r>
      <w:proofErr w:type="spellEnd"/>
      <w:r>
        <w:rPr>
          <w:rFonts w:ascii="Times New Roman" w:hAnsi="Times New Roman" w:cs="Times New Roman"/>
        </w:rPr>
        <w:t xml:space="preserve"> Module</w:t>
      </w:r>
      <w:r>
        <w:rPr>
          <w:rFonts w:ascii="Times New Roman" w:hAnsi="Times New Roman" w:cs="Times New Roman"/>
        </w:rPr>
        <w:br/>
        <w:t>- Power supply/battery</w:t>
      </w:r>
      <w:r>
        <w:rPr>
          <w:rFonts w:ascii="Times New Roman" w:hAnsi="Times New Roman" w:cs="Times New Roman"/>
        </w:rPr>
        <w:br/>
        <w:t xml:space="preserve">- Dashboard/API development </w:t>
      </w:r>
      <w:proofErr w:type="gramStart"/>
      <w:r>
        <w:rPr>
          <w:rFonts w:ascii="Times New Roman" w:hAnsi="Times New Roman" w:cs="Times New Roman"/>
        </w:rPr>
        <w:t>applications[</w:t>
      </w:r>
      <w:proofErr w:type="gramEnd"/>
      <w:r>
        <w:rPr>
          <w:rFonts w:ascii="Times New Roman" w:hAnsi="Times New Roman" w:cs="Times New Roman"/>
        </w:rPr>
        <w:t>14].</w:t>
      </w:r>
      <w:r>
        <w:rPr>
          <w:rFonts w:ascii="Times New Roman" w:hAnsi="Times New Roman" w:cs="Times New Roman"/>
        </w:rPr>
        <w:br/>
        <w:t xml:space="preserve">- Cloud database (Firebase / </w:t>
      </w:r>
      <w:proofErr w:type="gramStart"/>
      <w:r>
        <w:rPr>
          <w:rFonts w:ascii="Times New Roman" w:hAnsi="Times New Roman" w:cs="Times New Roman"/>
        </w:rPr>
        <w:t>SQL)[</w:t>
      </w:r>
      <w:proofErr w:type="gramEnd"/>
      <w:r>
        <w:rPr>
          <w:rFonts w:ascii="Times New Roman" w:hAnsi="Times New Roman" w:cs="Times New Roman"/>
        </w:rPr>
        <w:t>21].</w:t>
      </w:r>
    </w:p>
    <w:p w14:paraId="4E489F00" w14:textId="77777777" w:rsidR="00DF115C" w:rsidRDefault="00000000">
      <w:pPr>
        <w:rPr>
          <w:rFonts w:ascii="Times New Roman" w:hAnsi="Times New Roman" w:cs="Times New Roman"/>
          <w:lang w:val="en-IN"/>
        </w:rPr>
      </w:pPr>
      <w:r>
        <w:rPr>
          <w:rFonts w:ascii="Times New Roman" w:hAnsi="Times New Roman" w:cs="Times New Roman"/>
          <w:b/>
          <w:bCs/>
          <w:lang w:val="en-IN"/>
        </w:rPr>
        <w:t>Software Resources</w:t>
      </w:r>
    </w:p>
    <w:p w14:paraId="530896EB" w14:textId="77777777" w:rsidR="00DF115C" w:rsidRDefault="00000000">
      <w:pPr>
        <w:numPr>
          <w:ilvl w:val="0"/>
          <w:numId w:val="14"/>
        </w:numPr>
        <w:rPr>
          <w:rFonts w:ascii="Times New Roman" w:hAnsi="Times New Roman" w:cs="Times New Roman"/>
          <w:lang w:val="en-IN"/>
        </w:rPr>
      </w:pPr>
      <w:r>
        <w:rPr>
          <w:rFonts w:ascii="Times New Roman" w:hAnsi="Times New Roman" w:cs="Times New Roman"/>
          <w:lang w:val="en-IN"/>
        </w:rPr>
        <w:t xml:space="preserve">Arduino IDE / </w:t>
      </w:r>
      <w:proofErr w:type="spellStart"/>
      <w:r>
        <w:rPr>
          <w:rFonts w:ascii="Times New Roman" w:hAnsi="Times New Roman" w:cs="Times New Roman"/>
          <w:lang w:val="en-IN"/>
        </w:rPr>
        <w:t>MicroPython</w:t>
      </w:r>
      <w:proofErr w:type="spellEnd"/>
    </w:p>
    <w:p w14:paraId="0B929FFF" w14:textId="77777777" w:rsidR="00DF115C" w:rsidRDefault="00000000">
      <w:pPr>
        <w:numPr>
          <w:ilvl w:val="0"/>
          <w:numId w:val="14"/>
        </w:numPr>
        <w:rPr>
          <w:rFonts w:ascii="Times New Roman" w:hAnsi="Times New Roman" w:cs="Times New Roman"/>
          <w:lang w:val="en-IN"/>
        </w:rPr>
      </w:pPr>
      <w:r>
        <w:rPr>
          <w:rFonts w:ascii="Times New Roman" w:hAnsi="Times New Roman" w:cs="Times New Roman"/>
          <w:lang w:val="en-IN"/>
        </w:rPr>
        <w:t xml:space="preserve">Cloud database </w:t>
      </w:r>
    </w:p>
    <w:p w14:paraId="1310BF53" w14:textId="77777777" w:rsidR="00DF115C" w:rsidRDefault="00000000">
      <w:pPr>
        <w:numPr>
          <w:ilvl w:val="0"/>
          <w:numId w:val="14"/>
        </w:numPr>
        <w:rPr>
          <w:rFonts w:ascii="Times New Roman" w:hAnsi="Times New Roman" w:cs="Times New Roman"/>
          <w:lang w:val="en-IN"/>
        </w:rPr>
      </w:pPr>
      <w:r>
        <w:rPr>
          <w:rFonts w:ascii="Times New Roman" w:hAnsi="Times New Roman" w:cs="Times New Roman"/>
          <w:lang w:val="en-IN"/>
        </w:rPr>
        <w:t xml:space="preserve">API backend </w:t>
      </w:r>
    </w:p>
    <w:p w14:paraId="048883C9" w14:textId="77777777" w:rsidR="00DF115C" w:rsidRDefault="00000000">
      <w:pPr>
        <w:numPr>
          <w:ilvl w:val="0"/>
          <w:numId w:val="14"/>
        </w:numPr>
        <w:rPr>
          <w:rFonts w:ascii="Times New Roman" w:hAnsi="Times New Roman" w:cs="Times New Roman"/>
          <w:lang w:val="en-IN"/>
        </w:rPr>
      </w:pPr>
      <w:r>
        <w:rPr>
          <w:rFonts w:ascii="Times New Roman" w:hAnsi="Times New Roman" w:cs="Times New Roman"/>
          <w:lang w:val="en-IN"/>
        </w:rPr>
        <w:t>Dashboard/Android app interface</w:t>
      </w:r>
    </w:p>
    <w:p w14:paraId="04346514" w14:textId="77777777" w:rsidR="00DF115C" w:rsidRDefault="00000000">
      <w:pPr>
        <w:rPr>
          <w:rFonts w:ascii="Times New Roman" w:hAnsi="Times New Roman" w:cs="Times New Roman"/>
          <w:lang w:val="en-IN"/>
        </w:rPr>
      </w:pPr>
      <w:r>
        <w:rPr>
          <w:rFonts w:ascii="Times New Roman" w:hAnsi="Times New Roman" w:cs="Times New Roman"/>
          <w:b/>
          <w:bCs/>
          <w:lang w:val="en-IN"/>
        </w:rPr>
        <w:t>Human Resources</w:t>
      </w:r>
    </w:p>
    <w:p w14:paraId="69166670" w14:textId="77777777" w:rsidR="00DF115C" w:rsidRDefault="00000000">
      <w:pPr>
        <w:numPr>
          <w:ilvl w:val="0"/>
          <w:numId w:val="15"/>
        </w:numPr>
        <w:rPr>
          <w:rFonts w:ascii="Times New Roman" w:hAnsi="Times New Roman" w:cs="Times New Roman"/>
          <w:lang w:val="en-IN"/>
        </w:rPr>
      </w:pPr>
      <w:r>
        <w:rPr>
          <w:rFonts w:ascii="Times New Roman" w:hAnsi="Times New Roman" w:cs="Times New Roman"/>
          <w:lang w:val="en-IN"/>
        </w:rPr>
        <w:t xml:space="preserve"> IoT developer</w:t>
      </w:r>
    </w:p>
    <w:p w14:paraId="1B64BD0B" w14:textId="77777777" w:rsidR="00DF115C" w:rsidRDefault="00000000">
      <w:pPr>
        <w:numPr>
          <w:ilvl w:val="0"/>
          <w:numId w:val="15"/>
        </w:numPr>
        <w:rPr>
          <w:rFonts w:ascii="Times New Roman" w:hAnsi="Times New Roman" w:cs="Times New Roman"/>
          <w:lang w:val="en-IN"/>
        </w:rPr>
      </w:pPr>
      <w:r>
        <w:rPr>
          <w:rFonts w:ascii="Times New Roman" w:hAnsi="Times New Roman" w:cs="Times New Roman"/>
          <w:lang w:val="en-IN"/>
        </w:rPr>
        <w:t xml:space="preserve"> software developer</w:t>
      </w:r>
    </w:p>
    <w:p w14:paraId="02B5071F" w14:textId="77777777" w:rsidR="00DF115C" w:rsidRDefault="00000000">
      <w:pPr>
        <w:numPr>
          <w:ilvl w:val="0"/>
          <w:numId w:val="15"/>
        </w:numPr>
        <w:rPr>
          <w:rFonts w:ascii="Times New Roman" w:hAnsi="Times New Roman" w:cs="Times New Roman"/>
          <w:lang w:val="en-IN"/>
        </w:rPr>
      </w:pPr>
      <w:r>
        <w:rPr>
          <w:rFonts w:ascii="Times New Roman" w:hAnsi="Times New Roman" w:cs="Times New Roman"/>
          <w:lang w:val="en-IN"/>
        </w:rPr>
        <w:t xml:space="preserve"> tester</w:t>
      </w:r>
    </w:p>
    <w:p w14:paraId="75DEE59C" w14:textId="77777777" w:rsidR="00DF115C" w:rsidRDefault="00000000">
      <w:pPr>
        <w:numPr>
          <w:ilvl w:val="0"/>
          <w:numId w:val="15"/>
        </w:numPr>
        <w:rPr>
          <w:rFonts w:ascii="Times New Roman" w:hAnsi="Times New Roman" w:cs="Times New Roman"/>
          <w:lang w:val="en-IN"/>
        </w:rPr>
      </w:pPr>
      <w:r>
        <w:rPr>
          <w:rFonts w:ascii="Times New Roman" w:hAnsi="Times New Roman" w:cs="Times New Roman"/>
          <w:lang w:val="en-IN"/>
        </w:rPr>
        <w:t>documentation lead</w:t>
      </w:r>
    </w:p>
    <w:p w14:paraId="031B781B" w14:textId="77777777" w:rsidR="00DF115C" w:rsidRDefault="00DF115C">
      <w:pPr>
        <w:pStyle w:val="Heading2"/>
        <w:rPr>
          <w:rFonts w:ascii="Times New Roman" w:hAnsi="Times New Roman" w:cs="Times New Roman"/>
        </w:rPr>
      </w:pPr>
    </w:p>
    <w:p w14:paraId="4FDB538A" w14:textId="77777777" w:rsidR="00DF115C" w:rsidRDefault="00000000">
      <w:pPr>
        <w:rPr>
          <w:rFonts w:ascii="Times New Roman" w:hAnsi="Times New Roman" w:cs="Times New Roman"/>
          <w:b/>
          <w:bCs/>
          <w:sz w:val="24"/>
          <w:szCs w:val="24"/>
        </w:rPr>
      </w:pPr>
      <w:r>
        <w:rPr>
          <w:rFonts w:ascii="Times New Roman" w:hAnsi="Times New Roman" w:cs="Times New Roman"/>
          <w:b/>
          <w:bCs/>
          <w:sz w:val="24"/>
          <w:szCs w:val="24"/>
        </w:rPr>
        <w:t>4.5 Risk and Time Buffer</w:t>
      </w:r>
    </w:p>
    <w:p w14:paraId="2C20A3A9" w14:textId="77777777" w:rsidR="00DF115C" w:rsidRDefault="00000000">
      <w:pPr>
        <w:rPr>
          <w:rFonts w:ascii="Times New Roman" w:hAnsi="Times New Roman" w:cs="Times New Roman"/>
        </w:rPr>
      </w:pPr>
      <w:r>
        <w:rPr>
          <w:rFonts w:ascii="Times New Roman" w:hAnsi="Times New Roman" w:cs="Times New Roman"/>
        </w:rPr>
        <w:t>A time buffer of 10-15 percent is implemented to take care of risks like hardware failures, sensor calibration time, and integration problems.</w:t>
      </w:r>
    </w:p>
    <w:p w14:paraId="7B3362A8" w14:textId="77777777" w:rsidR="00DF115C" w:rsidRDefault="00DF115C">
      <w:pPr>
        <w:rPr>
          <w:rFonts w:ascii="Times New Roman" w:hAnsi="Times New Roman" w:cs="Times New Roman"/>
        </w:rPr>
      </w:pPr>
    </w:p>
    <w:p w14:paraId="7D5CC62E" w14:textId="77777777" w:rsidR="00DF115C" w:rsidRDefault="00DF115C">
      <w:pPr>
        <w:rPr>
          <w:rFonts w:ascii="Times New Roman" w:hAnsi="Times New Roman" w:cs="Times New Roman"/>
        </w:rPr>
      </w:pPr>
    </w:p>
    <w:p w14:paraId="6B2BDC5A" w14:textId="77777777" w:rsidR="00DF115C" w:rsidRDefault="00DF115C">
      <w:pPr>
        <w:rPr>
          <w:rFonts w:ascii="Times New Roman" w:hAnsi="Times New Roman" w:cs="Times New Roman"/>
        </w:rPr>
      </w:pPr>
    </w:p>
    <w:p w14:paraId="0CB15C77" w14:textId="77777777" w:rsidR="00DF115C" w:rsidRDefault="00DF115C">
      <w:pPr>
        <w:rPr>
          <w:rFonts w:ascii="Times New Roman" w:hAnsi="Times New Roman" w:cs="Times New Roman"/>
        </w:rPr>
      </w:pPr>
    </w:p>
    <w:p w14:paraId="0B34E6C6" w14:textId="77777777" w:rsidR="00DF115C" w:rsidRDefault="00DF115C">
      <w:pPr>
        <w:jc w:val="center"/>
        <w:rPr>
          <w:rFonts w:ascii="Times New Roman" w:hAnsi="Times New Roman" w:cs="Times New Roman"/>
          <w:b/>
          <w:bCs/>
          <w:sz w:val="24"/>
          <w:szCs w:val="24"/>
        </w:rPr>
      </w:pPr>
    </w:p>
    <w:p w14:paraId="0785ED7C" w14:textId="77777777" w:rsidR="00DF115C" w:rsidRDefault="00DF115C">
      <w:pPr>
        <w:jc w:val="center"/>
        <w:rPr>
          <w:rFonts w:ascii="Times New Roman" w:hAnsi="Times New Roman" w:cs="Times New Roman"/>
          <w:b/>
          <w:bCs/>
          <w:sz w:val="24"/>
          <w:szCs w:val="24"/>
        </w:rPr>
      </w:pPr>
    </w:p>
    <w:p w14:paraId="37F46053" w14:textId="77777777" w:rsidR="00DF115C" w:rsidRDefault="00DF115C">
      <w:pPr>
        <w:jc w:val="center"/>
        <w:rPr>
          <w:rFonts w:ascii="Times New Roman" w:hAnsi="Times New Roman" w:cs="Times New Roman"/>
          <w:b/>
          <w:bCs/>
          <w:sz w:val="24"/>
          <w:szCs w:val="24"/>
        </w:rPr>
      </w:pPr>
    </w:p>
    <w:p w14:paraId="3520256C" w14:textId="77777777" w:rsidR="00DF115C" w:rsidRDefault="00DF115C">
      <w:pPr>
        <w:jc w:val="center"/>
        <w:rPr>
          <w:rFonts w:ascii="Times New Roman" w:hAnsi="Times New Roman" w:cs="Times New Roman"/>
          <w:b/>
          <w:bCs/>
          <w:sz w:val="24"/>
          <w:szCs w:val="24"/>
        </w:rPr>
      </w:pPr>
    </w:p>
    <w:p w14:paraId="2D486ED6" w14:textId="77777777" w:rsidR="00DF115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4ED0CFF9" w14:textId="77777777" w:rsidR="00DF115C" w:rsidRDefault="00000000">
      <w:pPr>
        <w:rPr>
          <w:rFonts w:ascii="Times New Roman" w:hAnsi="Times New Roman" w:cs="Times New Roman"/>
        </w:rPr>
      </w:pPr>
      <w:r>
        <w:rPr>
          <w:rFonts w:ascii="Times New Roman" w:hAnsi="Times New Roman" w:cs="Times New Roman"/>
        </w:rPr>
        <w:t>[1] A. Kumar, M. Singh, and R. Patel, “Internet of Things-Based Sensible Health Nursing Care Facility for Emergency Medical Care,”</w:t>
      </w:r>
      <w:r>
        <w:rPr>
          <w:rFonts w:ascii="Times New Roman" w:hAnsi="Times New Roman" w:cs="Times New Roman"/>
          <w:i/>
          <w:iCs/>
        </w:rPr>
        <w:t xml:space="preserve"> IEEE Access</w:t>
      </w:r>
      <w:r>
        <w:rPr>
          <w:rFonts w:ascii="Times New Roman" w:hAnsi="Times New Roman" w:cs="Times New Roman"/>
        </w:rPr>
        <w:t>, 2023.</w:t>
      </w:r>
    </w:p>
    <w:p w14:paraId="3BC76131" w14:textId="77777777" w:rsidR="00DF115C" w:rsidRDefault="00000000">
      <w:pPr>
        <w:rPr>
          <w:rFonts w:ascii="Times New Roman" w:hAnsi="Times New Roman" w:cs="Times New Roman"/>
        </w:rPr>
      </w:pPr>
      <w:r>
        <w:rPr>
          <w:rFonts w:ascii="Times New Roman" w:hAnsi="Times New Roman" w:cs="Times New Roman"/>
        </w:rPr>
        <w:t>[2] P. Verma and R. Tiwari, “IoT-Based System for Detecting Accidents and Alerting Nearby Hospitals,”</w:t>
      </w:r>
      <w:r>
        <w:rPr>
          <w:rFonts w:ascii="Times New Roman" w:hAnsi="Times New Roman" w:cs="Times New Roman"/>
          <w:i/>
          <w:iCs/>
        </w:rPr>
        <w:t xml:space="preserve"> IEEE International Conference on Computing, Communication and Automation</w:t>
      </w:r>
      <w:r>
        <w:rPr>
          <w:rFonts w:ascii="Times New Roman" w:hAnsi="Times New Roman" w:cs="Times New Roman"/>
        </w:rPr>
        <w:t>, 2024.</w:t>
      </w:r>
    </w:p>
    <w:p w14:paraId="6AE8778E" w14:textId="77777777" w:rsidR="00DF115C" w:rsidRDefault="00000000">
      <w:pPr>
        <w:rPr>
          <w:rFonts w:ascii="Times New Roman" w:hAnsi="Times New Roman" w:cs="Times New Roman"/>
        </w:rPr>
      </w:pPr>
      <w:r>
        <w:rPr>
          <w:rFonts w:ascii="Times New Roman" w:hAnsi="Times New Roman" w:cs="Times New Roman"/>
        </w:rPr>
        <w:t xml:space="preserve">[3] M. Soni, A. </w:t>
      </w:r>
      <w:proofErr w:type="spellStart"/>
      <w:r>
        <w:rPr>
          <w:rFonts w:ascii="Times New Roman" w:hAnsi="Times New Roman" w:cs="Times New Roman"/>
        </w:rPr>
        <w:t>AlGhamdi</w:t>
      </w:r>
      <w:proofErr w:type="spellEnd"/>
      <w:r>
        <w:rPr>
          <w:rFonts w:ascii="Times New Roman" w:hAnsi="Times New Roman" w:cs="Times New Roman"/>
        </w:rPr>
        <w:t>, M. A. Rusho, S. A. Hannan, H. Byeon, and P. R. Dave, “Artificial Intelligence-based Service Chains Scheduling for Medical Emergency in Healthcare,”</w:t>
      </w:r>
      <w:r>
        <w:rPr>
          <w:rFonts w:ascii="Times New Roman" w:hAnsi="Times New Roman" w:cs="Times New Roman"/>
          <w:i/>
          <w:iCs/>
        </w:rPr>
        <w:t>7th International Conference on Contemporary Computing and Informatics (IC3I)</w:t>
      </w:r>
      <w:r>
        <w:rPr>
          <w:rFonts w:ascii="Times New Roman" w:hAnsi="Times New Roman" w:cs="Times New Roman"/>
        </w:rPr>
        <w:t>, 2024.</w:t>
      </w:r>
    </w:p>
    <w:p w14:paraId="733F6BDB" w14:textId="77777777" w:rsidR="00DF115C" w:rsidRDefault="00000000">
      <w:pPr>
        <w:rPr>
          <w:rFonts w:ascii="Times New Roman" w:hAnsi="Times New Roman" w:cs="Times New Roman"/>
        </w:rPr>
      </w:pPr>
      <w:r>
        <w:rPr>
          <w:rFonts w:ascii="Times New Roman" w:hAnsi="Times New Roman" w:cs="Times New Roman"/>
        </w:rPr>
        <w:t>[4] R. Raj, T. K. Das, and K. Sharma, “An IoT-Based Wearable Healthcare Monitoring Device and Medical Emergency Response System,”</w:t>
      </w:r>
      <w:r>
        <w:rPr>
          <w:rFonts w:ascii="Times New Roman" w:hAnsi="Times New Roman" w:cs="Times New Roman"/>
          <w:i/>
          <w:iCs/>
        </w:rPr>
        <w:t xml:space="preserve"> IEEE Sensors Journal</w:t>
      </w:r>
      <w:r>
        <w:rPr>
          <w:rFonts w:ascii="Times New Roman" w:hAnsi="Times New Roman" w:cs="Times New Roman"/>
        </w:rPr>
        <w:t>, 2024.</w:t>
      </w:r>
    </w:p>
    <w:p w14:paraId="6319B8B4" w14:textId="77777777" w:rsidR="00DF115C" w:rsidRDefault="00000000">
      <w:pPr>
        <w:rPr>
          <w:rFonts w:ascii="Times New Roman" w:hAnsi="Times New Roman" w:cs="Times New Roman"/>
        </w:rPr>
      </w:pPr>
      <w:r>
        <w:rPr>
          <w:rFonts w:ascii="Times New Roman" w:hAnsi="Times New Roman" w:cs="Times New Roman"/>
        </w:rPr>
        <w:t>[5] A. Green, L. Brown, and S. Zhang, “Advancing Pre-Hospital Emergency Medical Services: An AI-Powered Approach to Voice-Activated Technologies,”</w:t>
      </w:r>
      <w:r>
        <w:rPr>
          <w:rFonts w:ascii="Times New Roman" w:hAnsi="Times New Roman" w:cs="Times New Roman"/>
          <w:i/>
          <w:iCs/>
        </w:rPr>
        <w:t xml:space="preserve"> IEEE Internet of Things Journal</w:t>
      </w:r>
      <w:r>
        <w:rPr>
          <w:rFonts w:ascii="Times New Roman" w:hAnsi="Times New Roman" w:cs="Times New Roman"/>
        </w:rPr>
        <w:t>, 2024.</w:t>
      </w:r>
    </w:p>
    <w:p w14:paraId="6CCFACE0" w14:textId="77777777" w:rsidR="00DF115C" w:rsidRDefault="00000000">
      <w:pPr>
        <w:rPr>
          <w:rFonts w:ascii="Times New Roman" w:hAnsi="Times New Roman" w:cs="Times New Roman"/>
        </w:rPr>
      </w:pPr>
      <w:r>
        <w:rPr>
          <w:rFonts w:ascii="Times New Roman" w:hAnsi="Times New Roman" w:cs="Times New Roman"/>
        </w:rPr>
        <w:t>[6] S. Qureshi and H. Kim, “Q-</w:t>
      </w:r>
      <w:proofErr w:type="spellStart"/>
      <w:r>
        <w:rPr>
          <w:rFonts w:ascii="Times New Roman" w:hAnsi="Times New Roman" w:cs="Times New Roman"/>
        </w:rPr>
        <w:t>VMedSim</w:t>
      </w:r>
      <w:proofErr w:type="spellEnd"/>
      <w:r>
        <w:rPr>
          <w:rFonts w:ascii="Times New Roman" w:hAnsi="Times New Roman" w:cs="Times New Roman"/>
        </w:rPr>
        <w:t>: A Training Platform for Emergency Response Procedures through Virtual Reality and AI Assistance,”</w:t>
      </w:r>
      <w:r>
        <w:rPr>
          <w:rFonts w:ascii="Times New Roman" w:hAnsi="Times New Roman" w:cs="Times New Roman"/>
          <w:i/>
          <w:iCs/>
        </w:rPr>
        <w:t xml:space="preserve"> IEEE Conference on Virtual Systems</w:t>
      </w:r>
      <w:r>
        <w:rPr>
          <w:rFonts w:ascii="Times New Roman" w:hAnsi="Times New Roman" w:cs="Times New Roman"/>
        </w:rPr>
        <w:t>, 2025.</w:t>
      </w:r>
    </w:p>
    <w:p w14:paraId="76280542" w14:textId="77777777" w:rsidR="00DF115C" w:rsidRDefault="00000000">
      <w:pPr>
        <w:rPr>
          <w:rFonts w:ascii="Times New Roman" w:hAnsi="Times New Roman" w:cs="Times New Roman"/>
        </w:rPr>
      </w:pPr>
      <w:r>
        <w:rPr>
          <w:rFonts w:ascii="Times New Roman" w:hAnsi="Times New Roman" w:cs="Times New Roman"/>
        </w:rPr>
        <w:t>[7] K. Naidu, A. Gupta, and J. Thomas, “A Technology Assisted Framework for Medical Emergencies Involving Formal and Informal Caregivers,”</w:t>
      </w:r>
      <w:r>
        <w:rPr>
          <w:rFonts w:ascii="Times New Roman" w:hAnsi="Times New Roman" w:cs="Times New Roman"/>
          <w:i/>
          <w:iCs/>
        </w:rPr>
        <w:t xml:space="preserve"> IEEE </w:t>
      </w:r>
      <w:proofErr w:type="spellStart"/>
      <w:r>
        <w:rPr>
          <w:rFonts w:ascii="Times New Roman" w:hAnsi="Times New Roman" w:cs="Times New Roman"/>
          <w:i/>
          <w:iCs/>
        </w:rPr>
        <w:t>BDCloud</w:t>
      </w:r>
      <w:proofErr w:type="spellEnd"/>
      <w:r>
        <w:rPr>
          <w:rFonts w:ascii="Times New Roman" w:hAnsi="Times New Roman" w:cs="Times New Roman"/>
        </w:rPr>
        <w:t>, 2018.</w:t>
      </w:r>
    </w:p>
    <w:p w14:paraId="785EA6CA" w14:textId="77777777" w:rsidR="00DF115C" w:rsidRDefault="00000000">
      <w:pPr>
        <w:rPr>
          <w:rFonts w:ascii="Times New Roman" w:hAnsi="Times New Roman" w:cs="Times New Roman"/>
        </w:rPr>
      </w:pPr>
      <w:r>
        <w:rPr>
          <w:rFonts w:ascii="Times New Roman" w:hAnsi="Times New Roman" w:cs="Times New Roman"/>
        </w:rPr>
        <w:t>[8] M. Lee and J. Park, “An IoT-Based Stress Level Detection System for Emergency Medical Attention Personnel,”</w:t>
      </w:r>
      <w:r>
        <w:rPr>
          <w:rFonts w:ascii="Times New Roman" w:hAnsi="Times New Roman" w:cs="Times New Roman"/>
          <w:i/>
          <w:iCs/>
        </w:rPr>
        <w:t xml:space="preserve"> IEEE International Conference on Smart Health</w:t>
      </w:r>
      <w:r>
        <w:rPr>
          <w:rFonts w:ascii="Times New Roman" w:hAnsi="Times New Roman" w:cs="Times New Roman"/>
        </w:rPr>
        <w:t>, 2024.</w:t>
      </w:r>
    </w:p>
    <w:p w14:paraId="62319049" w14:textId="77777777" w:rsidR="00DF115C" w:rsidRDefault="00000000">
      <w:pPr>
        <w:rPr>
          <w:rFonts w:ascii="Times New Roman" w:hAnsi="Times New Roman" w:cs="Times New Roman"/>
        </w:rPr>
      </w:pPr>
      <w:r>
        <w:rPr>
          <w:rFonts w:ascii="Times New Roman" w:hAnsi="Times New Roman" w:cs="Times New Roman"/>
        </w:rPr>
        <w:t>[9] D. Patel and S. Yadav, “A Confirmation-Based Accident Detection System Using IoT for Smart Vehicles,”</w:t>
      </w:r>
      <w:r>
        <w:rPr>
          <w:rFonts w:ascii="Times New Roman" w:hAnsi="Times New Roman" w:cs="Times New Roman"/>
          <w:i/>
          <w:iCs/>
        </w:rPr>
        <w:t xml:space="preserve"> IEEE International Conference on Computing, Power, and Communication Technologies</w:t>
      </w:r>
      <w:r>
        <w:rPr>
          <w:rFonts w:ascii="Times New Roman" w:hAnsi="Times New Roman" w:cs="Times New Roman"/>
        </w:rPr>
        <w:t>, 2024.</w:t>
      </w:r>
    </w:p>
    <w:p w14:paraId="227938EE" w14:textId="77777777" w:rsidR="00DF115C" w:rsidRDefault="00000000">
      <w:pPr>
        <w:rPr>
          <w:rFonts w:ascii="Times New Roman" w:hAnsi="Times New Roman" w:cs="Times New Roman"/>
        </w:rPr>
      </w:pPr>
      <w:r>
        <w:rPr>
          <w:rFonts w:ascii="Times New Roman" w:hAnsi="Times New Roman" w:cs="Times New Roman"/>
        </w:rPr>
        <w:t>[10] J. Chen and M. Ahmed, “Using AI to Improve Emergency Care: A Detailed Study of Benefits, Challenges, and What’s Next,”</w:t>
      </w:r>
      <w:r>
        <w:rPr>
          <w:rFonts w:ascii="Times New Roman" w:hAnsi="Times New Roman" w:cs="Times New Roman"/>
          <w:i/>
          <w:iCs/>
        </w:rPr>
        <w:t xml:space="preserve"> IEEE Transactions on Emerging Topics in Computing</w:t>
      </w:r>
      <w:r>
        <w:rPr>
          <w:rFonts w:ascii="Times New Roman" w:hAnsi="Times New Roman" w:cs="Times New Roman"/>
        </w:rPr>
        <w:t>, 2025.</w:t>
      </w:r>
    </w:p>
    <w:p w14:paraId="1F89D855" w14:textId="77777777" w:rsidR="00DF115C" w:rsidRDefault="00000000">
      <w:pPr>
        <w:rPr>
          <w:rFonts w:ascii="Times New Roman" w:hAnsi="Times New Roman" w:cs="Times New Roman"/>
        </w:rPr>
      </w:pPr>
      <w:r>
        <w:rPr>
          <w:rFonts w:ascii="Times New Roman" w:hAnsi="Times New Roman" w:cs="Times New Roman"/>
        </w:rPr>
        <w:t>[11] K. Naidu, A. Gupta, and J. Thomas, “A Technology Assisted Framework for Medical Emergencies Involving Formal and Informal Caregivers,”</w:t>
      </w:r>
      <w:r>
        <w:rPr>
          <w:rFonts w:ascii="Times New Roman" w:hAnsi="Times New Roman" w:cs="Times New Roman"/>
          <w:i/>
          <w:iCs/>
        </w:rPr>
        <w:t xml:space="preserve"> IEEE </w:t>
      </w:r>
      <w:proofErr w:type="spellStart"/>
      <w:r>
        <w:rPr>
          <w:rFonts w:ascii="Times New Roman" w:hAnsi="Times New Roman" w:cs="Times New Roman"/>
          <w:i/>
          <w:iCs/>
        </w:rPr>
        <w:t>BDCloud</w:t>
      </w:r>
      <w:proofErr w:type="spellEnd"/>
      <w:r>
        <w:rPr>
          <w:rFonts w:ascii="Times New Roman" w:hAnsi="Times New Roman" w:cs="Times New Roman"/>
        </w:rPr>
        <w:t>, 2018.</w:t>
      </w:r>
    </w:p>
    <w:p w14:paraId="063CEE81" w14:textId="77777777" w:rsidR="00DF115C" w:rsidRDefault="00000000">
      <w:pPr>
        <w:rPr>
          <w:rFonts w:ascii="Times New Roman" w:hAnsi="Times New Roman" w:cs="Times New Roman"/>
        </w:rPr>
      </w:pPr>
      <w:r>
        <w:rPr>
          <w:rFonts w:ascii="Times New Roman" w:hAnsi="Times New Roman" w:cs="Times New Roman"/>
        </w:rPr>
        <w:t xml:space="preserve">[12] M. Soni, A. </w:t>
      </w:r>
      <w:proofErr w:type="spellStart"/>
      <w:r>
        <w:rPr>
          <w:rFonts w:ascii="Times New Roman" w:hAnsi="Times New Roman" w:cs="Times New Roman"/>
        </w:rPr>
        <w:t>AlGhamdi</w:t>
      </w:r>
      <w:proofErr w:type="spellEnd"/>
      <w:r>
        <w:rPr>
          <w:rFonts w:ascii="Times New Roman" w:hAnsi="Times New Roman" w:cs="Times New Roman"/>
        </w:rPr>
        <w:t>, M. A. Rusho, S. A. Hannan, H. Byeon, and P. R. Dave, “Artificial Intelligence-based Service Chains Scheduling for Medical Emergency in Healthcare,”</w:t>
      </w:r>
      <w:r>
        <w:rPr>
          <w:rFonts w:ascii="Times New Roman" w:hAnsi="Times New Roman" w:cs="Times New Roman"/>
          <w:i/>
          <w:iCs/>
        </w:rPr>
        <w:t xml:space="preserve"> IC3I Conference Proceedings</w:t>
      </w:r>
      <w:r>
        <w:rPr>
          <w:rFonts w:ascii="Times New Roman" w:hAnsi="Times New Roman" w:cs="Times New Roman"/>
        </w:rPr>
        <w:t>, 2024.</w:t>
      </w:r>
    </w:p>
    <w:p w14:paraId="6A967220" w14:textId="77777777" w:rsidR="00DF115C" w:rsidRDefault="00000000">
      <w:pPr>
        <w:rPr>
          <w:rFonts w:ascii="Times New Roman" w:hAnsi="Times New Roman" w:cs="Times New Roman"/>
        </w:rPr>
      </w:pPr>
      <w:r>
        <w:rPr>
          <w:rFonts w:ascii="Times New Roman" w:hAnsi="Times New Roman" w:cs="Times New Roman"/>
        </w:rPr>
        <w:lastRenderedPageBreak/>
        <w:t>[13] S. Li, L. Da Xu, and S. Zhao, “The Internet of Things: A Survey,”</w:t>
      </w:r>
      <w:r>
        <w:rPr>
          <w:rFonts w:ascii="Times New Roman" w:hAnsi="Times New Roman" w:cs="Times New Roman"/>
          <w:i/>
          <w:iCs/>
        </w:rPr>
        <w:t xml:space="preserve"> Information Systems Frontiers</w:t>
      </w:r>
      <w:r>
        <w:rPr>
          <w:rFonts w:ascii="Times New Roman" w:hAnsi="Times New Roman" w:cs="Times New Roman"/>
        </w:rPr>
        <w:t>, vol. 17, no. 2, pp. 243–259, 2015.</w:t>
      </w:r>
    </w:p>
    <w:p w14:paraId="28A5165C" w14:textId="77777777" w:rsidR="00DF115C" w:rsidRDefault="00000000">
      <w:pPr>
        <w:rPr>
          <w:rFonts w:ascii="Times New Roman" w:hAnsi="Times New Roman" w:cs="Times New Roman"/>
        </w:rPr>
      </w:pPr>
      <w:r>
        <w:rPr>
          <w:rFonts w:ascii="Times New Roman" w:hAnsi="Times New Roman" w:cs="Times New Roman"/>
        </w:rPr>
        <w:t>[14] Md Tahmid Rashid, Daniel Zhang, and Dong Wang, “</w:t>
      </w:r>
      <w:proofErr w:type="spellStart"/>
      <w:r>
        <w:rPr>
          <w:rFonts w:ascii="Times New Roman" w:hAnsi="Times New Roman" w:cs="Times New Roman"/>
        </w:rPr>
        <w:t>EdgeStore</w:t>
      </w:r>
      <w:proofErr w:type="spellEnd"/>
      <w:r>
        <w:rPr>
          <w:rFonts w:ascii="Times New Roman" w:hAnsi="Times New Roman" w:cs="Times New Roman"/>
        </w:rPr>
        <w:t>: Towards an Edge-Based Distributed Storage System for Emergency Response,”</w:t>
      </w:r>
      <w:r>
        <w:rPr>
          <w:rFonts w:ascii="Times New Roman" w:hAnsi="Times New Roman" w:cs="Times New Roman"/>
          <w:i/>
          <w:iCs/>
        </w:rPr>
        <w:t>2019 IEEE 21st International Conference on High Performance Computing and Communications; IEEE 17th International Conference on Smart City; IEEE 5th International Conference on Data Science and Systems (HPCC/</w:t>
      </w:r>
      <w:proofErr w:type="spellStart"/>
      <w:r>
        <w:rPr>
          <w:rFonts w:ascii="Times New Roman" w:hAnsi="Times New Roman" w:cs="Times New Roman"/>
          <w:i/>
          <w:iCs/>
        </w:rPr>
        <w:t>SmartCity</w:t>
      </w:r>
      <w:proofErr w:type="spellEnd"/>
      <w:r>
        <w:rPr>
          <w:rFonts w:ascii="Times New Roman" w:hAnsi="Times New Roman" w:cs="Times New Roman"/>
          <w:i/>
          <w:iCs/>
        </w:rPr>
        <w:t>/DSS)</w:t>
      </w:r>
      <w:r>
        <w:rPr>
          <w:rFonts w:ascii="Times New Roman" w:hAnsi="Times New Roman" w:cs="Times New Roman"/>
        </w:rPr>
        <w:t>, 2019.</w:t>
      </w:r>
    </w:p>
    <w:p w14:paraId="60578E01" w14:textId="77777777" w:rsidR="00DF115C" w:rsidRDefault="00000000">
      <w:pPr>
        <w:rPr>
          <w:rFonts w:ascii="Times New Roman" w:hAnsi="Times New Roman" w:cs="Times New Roman"/>
        </w:rPr>
      </w:pPr>
      <w:r>
        <w:rPr>
          <w:rFonts w:ascii="Times New Roman" w:hAnsi="Times New Roman" w:cs="Times New Roman"/>
        </w:rPr>
        <w:t>[15] Samr Ali and Mohammed Ghazal, “Real-time Heart Attack Mobile Detection Service (RHAMDS) An IoT use case for Software Defined Networks,”</w:t>
      </w:r>
      <w:r>
        <w:rPr>
          <w:rFonts w:ascii="Times New Roman" w:hAnsi="Times New Roman" w:cs="Times New Roman"/>
          <w:i/>
          <w:iCs/>
        </w:rPr>
        <w:t>2017 IEEE 30th Canadian Conference on Electrical and Computer Engineering (CCECE)</w:t>
      </w:r>
      <w:r>
        <w:rPr>
          <w:rFonts w:ascii="Times New Roman" w:hAnsi="Times New Roman" w:cs="Times New Roman"/>
        </w:rPr>
        <w:t>, 2017.</w:t>
      </w:r>
    </w:p>
    <w:p w14:paraId="19EF9A40" w14:textId="77777777" w:rsidR="00DF115C" w:rsidRDefault="00000000">
      <w:pPr>
        <w:rPr>
          <w:rFonts w:ascii="Times New Roman" w:hAnsi="Times New Roman" w:cs="Times New Roman"/>
        </w:rPr>
      </w:pPr>
      <w:r>
        <w:rPr>
          <w:rFonts w:ascii="Times New Roman" w:hAnsi="Times New Roman" w:cs="Times New Roman"/>
        </w:rPr>
        <w:t>[16] Javaid Iqbal Zahid, Fatima Hussain, and Alex Ferworn, “A Model of Computing and Communication for Public Safety Integrating FirstNet, Edge Computing, and Internet of Things,”</w:t>
      </w:r>
      <w:r>
        <w:rPr>
          <w:rFonts w:ascii="Times New Roman" w:hAnsi="Times New Roman" w:cs="Times New Roman"/>
          <w:i/>
          <w:iCs/>
        </w:rPr>
        <w:t>2019 IEEE 10th Annual Information Technology, Electronics and Mobile Communication Conference (IEMCON)</w:t>
      </w:r>
      <w:r>
        <w:rPr>
          <w:rFonts w:ascii="Times New Roman" w:hAnsi="Times New Roman" w:cs="Times New Roman"/>
        </w:rPr>
        <w:t>, 2019</w:t>
      </w:r>
    </w:p>
    <w:p w14:paraId="17FD5395" w14:textId="77777777" w:rsidR="00DF115C" w:rsidRDefault="00000000">
      <w:pPr>
        <w:rPr>
          <w:rFonts w:ascii="Times New Roman" w:hAnsi="Times New Roman" w:cs="Times New Roman"/>
        </w:rPr>
      </w:pPr>
      <w:r>
        <w:rPr>
          <w:rFonts w:ascii="Times New Roman" w:hAnsi="Times New Roman" w:cs="Times New Roman"/>
        </w:rPr>
        <w:t xml:space="preserve">[17] Bilal Khalid Dar, </w:t>
      </w:r>
      <w:proofErr w:type="spellStart"/>
      <w:r>
        <w:rPr>
          <w:rFonts w:ascii="Times New Roman" w:hAnsi="Times New Roman" w:cs="Times New Roman"/>
        </w:rPr>
        <w:t>Munam</w:t>
      </w:r>
      <w:proofErr w:type="spellEnd"/>
      <w:r>
        <w:rPr>
          <w:rFonts w:ascii="Times New Roman" w:hAnsi="Times New Roman" w:cs="Times New Roman"/>
        </w:rPr>
        <w:t xml:space="preserve"> Ali Shah, Saif Ul Islam, </w:t>
      </w:r>
      <w:proofErr w:type="spellStart"/>
      <w:r>
        <w:rPr>
          <w:rFonts w:ascii="Times New Roman" w:hAnsi="Times New Roman" w:cs="Times New Roman"/>
        </w:rPr>
        <w:t>Castren</w:t>
      </w:r>
      <w:proofErr w:type="spellEnd"/>
      <w:r>
        <w:rPr>
          <w:rFonts w:ascii="Times New Roman" w:hAnsi="Times New Roman" w:cs="Times New Roman"/>
        </w:rPr>
        <w:t xml:space="preserve"> Maple, Shafaq Mussadiq, and Suleman Khan, “Delay-Aware Accident Detection and Response System Using Fog Computing,”</w:t>
      </w:r>
      <w:r>
        <w:rPr>
          <w:rFonts w:ascii="Times New Roman" w:hAnsi="Times New Roman" w:cs="Times New Roman"/>
          <w:i/>
          <w:iCs/>
        </w:rPr>
        <w:t xml:space="preserve"> IEEE Access</w:t>
      </w:r>
      <w:r>
        <w:rPr>
          <w:rFonts w:ascii="Times New Roman" w:hAnsi="Times New Roman" w:cs="Times New Roman"/>
        </w:rPr>
        <w:t>, vol. 7, 2019.</w:t>
      </w:r>
    </w:p>
    <w:p w14:paraId="6C7C35CC" w14:textId="77777777" w:rsidR="00DF115C" w:rsidRDefault="00000000">
      <w:pPr>
        <w:rPr>
          <w:rFonts w:ascii="Times New Roman" w:hAnsi="Times New Roman" w:cs="Times New Roman"/>
        </w:rPr>
      </w:pPr>
      <w:r>
        <w:rPr>
          <w:rFonts w:ascii="Times New Roman" w:hAnsi="Times New Roman" w:cs="Times New Roman"/>
        </w:rPr>
        <w:t xml:space="preserve">[18] Mohamed </w:t>
      </w:r>
      <w:proofErr w:type="spellStart"/>
      <w:r>
        <w:rPr>
          <w:rFonts w:ascii="Times New Roman" w:hAnsi="Times New Roman" w:cs="Times New Roman"/>
        </w:rPr>
        <w:t>Aboualola</w:t>
      </w:r>
      <w:proofErr w:type="spellEnd"/>
      <w:r>
        <w:rPr>
          <w:rFonts w:ascii="Times New Roman" w:hAnsi="Times New Roman" w:cs="Times New Roman"/>
        </w:rPr>
        <w:t>, Khalid Abualsaud, Tamer Khattab, Nizar Zorba, and Hossam S. Hassanein, “Edge Technologies for Disaster Management: A Survey of Social Media and Artificial Intelligence Integration,”</w:t>
      </w:r>
      <w:r>
        <w:rPr>
          <w:rFonts w:ascii="Times New Roman" w:hAnsi="Times New Roman" w:cs="Times New Roman"/>
          <w:i/>
          <w:iCs/>
        </w:rPr>
        <w:t xml:space="preserve"> IEEE Access</w:t>
      </w:r>
      <w:r>
        <w:rPr>
          <w:rFonts w:ascii="Times New Roman" w:hAnsi="Times New Roman" w:cs="Times New Roman"/>
        </w:rPr>
        <w:t>, vol. 11, 2023.</w:t>
      </w:r>
    </w:p>
    <w:p w14:paraId="7428B590" w14:textId="77777777" w:rsidR="00DF115C" w:rsidRDefault="00000000">
      <w:pPr>
        <w:rPr>
          <w:rFonts w:ascii="Times New Roman" w:hAnsi="Times New Roman" w:cs="Times New Roman"/>
        </w:rPr>
      </w:pPr>
      <w:r>
        <w:rPr>
          <w:rFonts w:ascii="Times New Roman" w:hAnsi="Times New Roman" w:cs="Times New Roman"/>
        </w:rPr>
        <w:t xml:space="preserve">[19] P. Prince and C. </w:t>
      </w:r>
      <w:proofErr w:type="spellStart"/>
      <w:r>
        <w:rPr>
          <w:rFonts w:ascii="Times New Roman" w:hAnsi="Times New Roman" w:cs="Times New Roman"/>
        </w:rPr>
        <w:t>Rajabhushanam</w:t>
      </w:r>
      <w:proofErr w:type="spellEnd"/>
      <w:r>
        <w:rPr>
          <w:rFonts w:ascii="Times New Roman" w:hAnsi="Times New Roman" w:cs="Times New Roman"/>
        </w:rPr>
        <w:t>, “A Smart Home Design with Intelligent Patient Monitoring Features by Using Internet of Things (IoT) Enabled Communication Technology,”</w:t>
      </w:r>
      <w:r>
        <w:rPr>
          <w:rFonts w:ascii="Times New Roman" w:hAnsi="Times New Roman" w:cs="Times New Roman"/>
          <w:i/>
          <w:iCs/>
        </w:rPr>
        <w:t>2024 International Conference on Innovative Computing, Intelligent Communication and Smart Electrical Systems (ICSES)</w:t>
      </w:r>
      <w:r>
        <w:rPr>
          <w:rFonts w:ascii="Times New Roman" w:hAnsi="Times New Roman" w:cs="Times New Roman"/>
        </w:rPr>
        <w:t>, 2024.</w:t>
      </w:r>
    </w:p>
    <w:p w14:paraId="58CA493A" w14:textId="77777777" w:rsidR="00DF115C" w:rsidRDefault="00000000">
      <w:pPr>
        <w:rPr>
          <w:rFonts w:ascii="Times New Roman" w:hAnsi="Times New Roman" w:cs="Times New Roman"/>
        </w:rPr>
      </w:pPr>
      <w:r>
        <w:rPr>
          <w:rFonts w:ascii="Times New Roman" w:hAnsi="Times New Roman" w:cs="Times New Roman"/>
        </w:rPr>
        <w:t>[20] S. Divyabharathi and S. Madhavan, “An Explainable IoT-based Framework for Anomaly Detection and Emergency Decision Management in Smart Healthcare,”</w:t>
      </w:r>
      <w:r>
        <w:rPr>
          <w:rFonts w:ascii="Times New Roman" w:hAnsi="Times New Roman" w:cs="Times New Roman"/>
          <w:i/>
          <w:iCs/>
        </w:rPr>
        <w:t>2025 3rd International Conference on Sustainable Computing and Data Communication Systems (ICSCDS)</w:t>
      </w:r>
      <w:r>
        <w:rPr>
          <w:rFonts w:ascii="Times New Roman" w:hAnsi="Times New Roman" w:cs="Times New Roman"/>
        </w:rPr>
        <w:t>, 2025.</w:t>
      </w:r>
    </w:p>
    <w:p w14:paraId="63680FE8" w14:textId="77777777" w:rsidR="00DF115C" w:rsidRDefault="00000000">
      <w:pPr>
        <w:rPr>
          <w:rFonts w:ascii="Times New Roman" w:hAnsi="Times New Roman" w:cs="Times New Roman"/>
        </w:rPr>
      </w:pPr>
      <w:r>
        <w:rPr>
          <w:rFonts w:ascii="Times New Roman" w:hAnsi="Times New Roman" w:cs="Times New Roman"/>
        </w:rPr>
        <w:t xml:space="preserve">[21] Rodolfo W. L. Coutinho and Azzedine </w:t>
      </w:r>
      <w:proofErr w:type="spellStart"/>
      <w:r>
        <w:rPr>
          <w:rFonts w:ascii="Times New Roman" w:hAnsi="Times New Roman" w:cs="Times New Roman"/>
        </w:rPr>
        <w:t>Boukerche</w:t>
      </w:r>
      <w:proofErr w:type="spellEnd"/>
      <w:r>
        <w:rPr>
          <w:rFonts w:ascii="Times New Roman" w:hAnsi="Times New Roman" w:cs="Times New Roman"/>
        </w:rPr>
        <w:t>, “UAV-Mounted Cloudlet Systems for Emergency Response in Industrial Areas,”</w:t>
      </w:r>
      <w:r>
        <w:rPr>
          <w:rFonts w:ascii="Times New Roman" w:hAnsi="Times New Roman" w:cs="Times New Roman"/>
          <w:i/>
          <w:iCs/>
        </w:rPr>
        <w:t xml:space="preserve"> IEEE Transactions on Industrial Informatics</w:t>
      </w:r>
      <w:r>
        <w:rPr>
          <w:rFonts w:ascii="Times New Roman" w:hAnsi="Times New Roman" w:cs="Times New Roman"/>
        </w:rPr>
        <w:t>, vol. 18, no. 11, 2022.</w:t>
      </w:r>
    </w:p>
    <w:p w14:paraId="2A372F51" w14:textId="77777777" w:rsidR="00DF115C" w:rsidRDefault="00000000">
      <w:pPr>
        <w:rPr>
          <w:rFonts w:ascii="Times New Roman" w:hAnsi="Times New Roman" w:cs="Times New Roman"/>
        </w:rPr>
      </w:pPr>
      <w:r>
        <w:rPr>
          <w:rFonts w:ascii="Times New Roman" w:hAnsi="Times New Roman" w:cs="Times New Roman"/>
        </w:rPr>
        <w:t xml:space="preserve">[22] Sahar </w:t>
      </w:r>
      <w:proofErr w:type="spellStart"/>
      <w:r>
        <w:rPr>
          <w:rFonts w:ascii="Times New Roman" w:hAnsi="Times New Roman" w:cs="Times New Roman"/>
        </w:rPr>
        <w:t>Ebadinezhad</w:t>
      </w:r>
      <w:proofErr w:type="spellEnd"/>
      <w:r>
        <w:rPr>
          <w:rFonts w:ascii="Times New Roman" w:hAnsi="Times New Roman" w:cs="Times New Roman"/>
        </w:rPr>
        <w:t xml:space="preserve">, Mutaz Salah Mohammed Abdalkarim, Zainab Deen, and Fulbert </w:t>
      </w:r>
      <w:proofErr w:type="spellStart"/>
      <w:r>
        <w:rPr>
          <w:rFonts w:ascii="Times New Roman" w:hAnsi="Times New Roman" w:cs="Times New Roman"/>
        </w:rPr>
        <w:t>Milrich</w:t>
      </w:r>
      <w:proofErr w:type="spellEnd"/>
      <w:r>
        <w:rPr>
          <w:rFonts w:ascii="Times New Roman" w:hAnsi="Times New Roman" w:cs="Times New Roman"/>
        </w:rPr>
        <w:t xml:space="preserve"> Kiminou Nsimba, “The Role of IoT in Enhancing Public Safety in Smart Cities,”</w:t>
      </w:r>
      <w:r>
        <w:rPr>
          <w:rFonts w:ascii="Times New Roman" w:hAnsi="Times New Roman" w:cs="Times New Roman"/>
          <w:i/>
          <w:iCs/>
        </w:rPr>
        <w:t>2024</w:t>
      </w:r>
    </w:p>
    <w:p w14:paraId="221F0FD1" w14:textId="77777777" w:rsidR="00DF115C" w:rsidRDefault="00DF115C">
      <w:pPr>
        <w:rPr>
          <w:rFonts w:ascii="Times New Roman" w:hAnsi="Times New Roman" w:cs="Times New Roman"/>
          <w:b/>
          <w:bCs/>
          <w:sz w:val="24"/>
          <w:szCs w:val="24"/>
        </w:rPr>
      </w:pPr>
    </w:p>
    <w:p w14:paraId="1CAE9327" w14:textId="77777777" w:rsidR="00DF115C" w:rsidRDefault="00DF115C">
      <w:pPr>
        <w:rPr>
          <w:rFonts w:ascii="Times New Roman" w:hAnsi="Times New Roman" w:cs="Times New Roman"/>
        </w:rPr>
      </w:pPr>
    </w:p>
    <w:p w14:paraId="70500AEB" w14:textId="77777777" w:rsidR="00DF115C" w:rsidRDefault="00DF115C">
      <w:pPr>
        <w:rPr>
          <w:rFonts w:ascii="Times New Roman" w:hAnsi="Times New Roman" w:cs="Times New Roman"/>
        </w:rPr>
      </w:pPr>
    </w:p>
    <w:sectPr w:rsidR="00DF115C">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8BBD" w14:textId="77777777" w:rsidR="008C4AA4" w:rsidRDefault="008C4AA4">
      <w:pPr>
        <w:spacing w:line="240" w:lineRule="auto"/>
      </w:pPr>
      <w:r>
        <w:separator/>
      </w:r>
    </w:p>
  </w:endnote>
  <w:endnote w:type="continuationSeparator" w:id="0">
    <w:p w14:paraId="4BCED8B5" w14:textId="77777777" w:rsidR="008C4AA4" w:rsidRDefault="008C4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798230"/>
    </w:sdtPr>
    <w:sdtEndPr>
      <w:rPr>
        <w:color w:val="808080" w:themeColor="background1" w:themeShade="80"/>
        <w:spacing w:val="60"/>
      </w:rPr>
    </w:sdtEndPr>
    <w:sdtContent>
      <w:p w14:paraId="21CD012D" w14:textId="77777777" w:rsidR="00DF115C"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50B2DF3B" w14:textId="77777777" w:rsidR="00DF115C" w:rsidRDefault="00DF1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7EB9" w14:textId="77777777" w:rsidR="00DF115C" w:rsidRDefault="00DF115C">
    <w:pPr>
      <w:pStyle w:val="Footer"/>
      <w:pBdr>
        <w:top w:val="single" w:sz="4" w:space="1" w:color="D9D9D9" w:themeColor="background1" w:themeShade="D9"/>
      </w:pBdr>
      <w:rPr>
        <w:b/>
        <w:bCs/>
      </w:rPr>
    </w:pPr>
  </w:p>
  <w:p w14:paraId="25FA7692" w14:textId="77777777" w:rsidR="00DF115C" w:rsidRDefault="00DF1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DEAE" w14:textId="77777777" w:rsidR="008C4AA4" w:rsidRDefault="008C4AA4">
      <w:pPr>
        <w:spacing w:after="0"/>
      </w:pPr>
      <w:r>
        <w:separator/>
      </w:r>
    </w:p>
  </w:footnote>
  <w:footnote w:type="continuationSeparator" w:id="0">
    <w:p w14:paraId="0E9F7A24" w14:textId="77777777" w:rsidR="008C4AA4" w:rsidRDefault="008C4A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45DB" w14:textId="77777777" w:rsidR="00DF115C" w:rsidRDefault="00000000">
    <w:pPr>
      <w:pStyle w:val="Header"/>
      <w:rPr>
        <w:color w:val="000000" w:themeColor="text1"/>
        <w:sz w:val="24"/>
        <w:szCs w:val="24"/>
      </w:rPr>
    </w:pPr>
    <w:r>
      <w:rPr>
        <w:rFonts w:asciiTheme="majorHAnsi" w:eastAsiaTheme="majorEastAsia" w:hAnsiTheme="majorHAnsi" w:cstheme="majorBidi"/>
        <w:noProof/>
        <w:color w:val="4F81BD" w:themeColor="accent1"/>
        <w:sz w:val="24"/>
        <w:szCs w:val="24"/>
      </w:rPr>
      <w:drawing>
        <wp:inline distT="0" distB="0" distL="0" distR="0" wp14:anchorId="2040329E" wp14:editId="59E29D15">
          <wp:extent cx="762000" cy="388620"/>
          <wp:effectExtent l="0" t="0" r="0" b="0"/>
          <wp:docPr id="8" name="Picture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for a university&#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5600" cy="395556"/>
                  </a:xfrm>
                  <a:prstGeom prst="rect">
                    <a:avLst/>
                  </a:prstGeom>
                </pic:spPr>
              </pic:pic>
            </a:graphicData>
          </a:graphic>
        </wp:inline>
      </w:drawing>
    </w:r>
    <w:r>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000000" w:themeColor="text1"/>
        </w:rPr>
        <w:alias w:val="Date"/>
        <w:id w:val="78404859"/>
        <w:placeholder>
          <w:docPart w:val="C3C5824F16314D21B67B885BE3CE23C9"/>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000000" w:themeColor="text1"/>
          </w:rPr>
          <w:t>IOT-BASED MEDICAL EMERGENCY SYSTEM</w:t>
        </w:r>
      </w:sdtContent>
    </w:sdt>
  </w:p>
  <w:p w14:paraId="78CDB2A7" w14:textId="77777777" w:rsidR="00DF115C" w:rsidRDefault="00DF1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4D98" w14:textId="77777777" w:rsidR="00DF115C" w:rsidRDefault="00000000">
    <w:pPr>
      <w:pStyle w:val="Header"/>
      <w:rPr>
        <w:color w:val="000000" w:themeColor="text1"/>
        <w:sz w:val="24"/>
        <w:szCs w:val="24"/>
      </w:rPr>
    </w:pPr>
    <w:r>
      <w:rPr>
        <w:rFonts w:asciiTheme="majorHAnsi" w:eastAsiaTheme="majorEastAsia" w:hAnsiTheme="majorHAnsi" w:cstheme="majorBidi"/>
        <w:noProof/>
        <w:color w:val="4F81BD" w:themeColor="accent1"/>
        <w:sz w:val="24"/>
        <w:szCs w:val="24"/>
      </w:rPr>
      <w:drawing>
        <wp:inline distT="0" distB="0" distL="0" distR="0" wp14:anchorId="65B1059E" wp14:editId="53317A2E">
          <wp:extent cx="762000" cy="388620"/>
          <wp:effectExtent l="0" t="0" r="0" b="0"/>
          <wp:docPr id="412285179" name="Picture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179" name="Picture 7" descr="A logo for a university&#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5600" cy="395556"/>
                  </a:xfrm>
                  <a:prstGeom prst="rect">
                    <a:avLst/>
                  </a:prstGeom>
                </pic:spPr>
              </pic:pic>
            </a:graphicData>
          </a:graphic>
        </wp:inline>
      </w:drawing>
    </w:r>
    <w:r>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000000" w:themeColor="text1"/>
        </w:rPr>
        <w:alias w:val="Date"/>
        <w:id w:val="721018929"/>
        <w:placeholder>
          <w:docPart w:val="496395E93DD3495AA5078A8230275430"/>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000000" w:themeColor="text1"/>
          </w:rPr>
          <w:t>IOT-BASED MEDICAL EMERGENCY SYSTEM</w:t>
        </w:r>
      </w:sdtContent>
    </w:sdt>
  </w:p>
  <w:p w14:paraId="4971BA20" w14:textId="77777777" w:rsidR="00DF115C" w:rsidRDefault="00DF1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CD130BA"/>
    <w:multiLevelType w:val="multilevel"/>
    <w:tmpl w:val="1CD130B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EE385F"/>
    <w:multiLevelType w:val="multilevel"/>
    <w:tmpl w:val="22EE38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E66029"/>
    <w:multiLevelType w:val="multilevel"/>
    <w:tmpl w:val="27E6602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1B07F3"/>
    <w:multiLevelType w:val="multilevel"/>
    <w:tmpl w:val="2A1B07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E4A00BC"/>
    <w:multiLevelType w:val="multilevel"/>
    <w:tmpl w:val="2E4A00BC"/>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1" w15:restartNumberingAfterBreak="0">
    <w:nsid w:val="339B0A8F"/>
    <w:multiLevelType w:val="multilevel"/>
    <w:tmpl w:val="339B0A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FAE4142"/>
    <w:multiLevelType w:val="multilevel"/>
    <w:tmpl w:val="3FAE4142"/>
    <w:lvl w:ilvl="0">
      <w:start w:val="1"/>
      <w:numFmt w:val="decimal"/>
      <w:lvlText w:val="%1."/>
      <w:lvlJc w:val="left"/>
      <w:pPr>
        <w:ind w:left="720" w:hanging="360"/>
      </w:p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9B325B7"/>
    <w:multiLevelType w:val="multilevel"/>
    <w:tmpl w:val="49B325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876918"/>
    <w:multiLevelType w:val="multilevel"/>
    <w:tmpl w:val="5C8769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8721909">
    <w:abstractNumId w:val="5"/>
  </w:num>
  <w:num w:numId="2" w16cid:durableId="1287658499">
    <w:abstractNumId w:val="3"/>
  </w:num>
  <w:num w:numId="3" w16cid:durableId="664940036">
    <w:abstractNumId w:val="2"/>
  </w:num>
  <w:num w:numId="4" w16cid:durableId="1043484335">
    <w:abstractNumId w:val="4"/>
  </w:num>
  <w:num w:numId="5" w16cid:durableId="1610234641">
    <w:abstractNumId w:val="1"/>
  </w:num>
  <w:num w:numId="6" w16cid:durableId="188298426">
    <w:abstractNumId w:val="0"/>
  </w:num>
  <w:num w:numId="7" w16cid:durableId="1166365413">
    <w:abstractNumId w:val="8"/>
  </w:num>
  <w:num w:numId="8" w16cid:durableId="395202172">
    <w:abstractNumId w:val="12"/>
  </w:num>
  <w:num w:numId="9" w16cid:durableId="1278246870">
    <w:abstractNumId w:val="7"/>
  </w:num>
  <w:num w:numId="10" w16cid:durableId="415051259">
    <w:abstractNumId w:val="9"/>
  </w:num>
  <w:num w:numId="11" w16cid:durableId="996543146">
    <w:abstractNumId w:val="10"/>
  </w:num>
  <w:num w:numId="12" w16cid:durableId="701519811">
    <w:abstractNumId w:val="6"/>
  </w:num>
  <w:num w:numId="13" w16cid:durableId="339281396">
    <w:abstractNumId w:val="13"/>
  </w:num>
  <w:num w:numId="14" w16cid:durableId="1694841092">
    <w:abstractNumId w:val="14"/>
  </w:num>
  <w:num w:numId="15" w16cid:durableId="7761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33DC"/>
    <w:rsid w:val="001136C7"/>
    <w:rsid w:val="0015074B"/>
    <w:rsid w:val="00185F42"/>
    <w:rsid w:val="001E3A23"/>
    <w:rsid w:val="00210CF4"/>
    <w:rsid w:val="002633F8"/>
    <w:rsid w:val="0029639D"/>
    <w:rsid w:val="002B60A2"/>
    <w:rsid w:val="002D3003"/>
    <w:rsid w:val="00326F90"/>
    <w:rsid w:val="00417752"/>
    <w:rsid w:val="00451A39"/>
    <w:rsid w:val="004703CE"/>
    <w:rsid w:val="00484F98"/>
    <w:rsid w:val="004A5EFA"/>
    <w:rsid w:val="004A62BB"/>
    <w:rsid w:val="004A7462"/>
    <w:rsid w:val="004D4639"/>
    <w:rsid w:val="004E7A2D"/>
    <w:rsid w:val="0050459A"/>
    <w:rsid w:val="005F49A2"/>
    <w:rsid w:val="0064074A"/>
    <w:rsid w:val="006567D0"/>
    <w:rsid w:val="006767D8"/>
    <w:rsid w:val="006F50E3"/>
    <w:rsid w:val="007729EA"/>
    <w:rsid w:val="007C7C15"/>
    <w:rsid w:val="008413AA"/>
    <w:rsid w:val="008561C5"/>
    <w:rsid w:val="008A2710"/>
    <w:rsid w:val="008B3B5C"/>
    <w:rsid w:val="008C4AA4"/>
    <w:rsid w:val="008E40B7"/>
    <w:rsid w:val="00963FBC"/>
    <w:rsid w:val="00967961"/>
    <w:rsid w:val="00A27D27"/>
    <w:rsid w:val="00A5760C"/>
    <w:rsid w:val="00A66D9D"/>
    <w:rsid w:val="00A70BA2"/>
    <w:rsid w:val="00A849F2"/>
    <w:rsid w:val="00AA1D8D"/>
    <w:rsid w:val="00AE1FF1"/>
    <w:rsid w:val="00AE445B"/>
    <w:rsid w:val="00B27945"/>
    <w:rsid w:val="00B30B66"/>
    <w:rsid w:val="00B40DD0"/>
    <w:rsid w:val="00B44459"/>
    <w:rsid w:val="00B47730"/>
    <w:rsid w:val="00C355EF"/>
    <w:rsid w:val="00C77DB0"/>
    <w:rsid w:val="00CB0664"/>
    <w:rsid w:val="00D00993"/>
    <w:rsid w:val="00D92CC3"/>
    <w:rsid w:val="00DE4642"/>
    <w:rsid w:val="00DF115C"/>
    <w:rsid w:val="00E02E42"/>
    <w:rsid w:val="00E24611"/>
    <w:rsid w:val="00E36483"/>
    <w:rsid w:val="00EC7DE1"/>
    <w:rsid w:val="00F77BD0"/>
    <w:rsid w:val="00FB6391"/>
    <w:rsid w:val="00FC693F"/>
    <w:rsid w:val="00FE11DF"/>
    <w:rsid w:val="00FE394E"/>
    <w:rsid w:val="091944A5"/>
    <w:rsid w:val="66CE1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D43E3D"/>
  <w14:defaultImageDpi w14:val="300"/>
  <w15:docId w15:val="{8A183C8D-CB58-462F-895B-8F276F6E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C5824F16314D21B67B885BE3CE23C9"/>
        <w:category>
          <w:name w:val="General"/>
          <w:gallery w:val="placeholder"/>
        </w:category>
        <w:types>
          <w:type w:val="bbPlcHdr"/>
        </w:types>
        <w:behaviors>
          <w:behavior w:val="content"/>
        </w:behaviors>
        <w:guid w:val="{C5A05523-1456-4F37-AE09-F34674BA7D6B}"/>
      </w:docPartPr>
      <w:docPartBody>
        <w:p w:rsidR="00E61C32" w:rsidRDefault="00000000">
          <w:pPr>
            <w:pStyle w:val="C3C5824F16314D21B67B885BE3CE23C9"/>
          </w:pPr>
          <w:r>
            <w:rPr>
              <w:rFonts w:asciiTheme="majorHAnsi" w:eastAsiaTheme="majorEastAsia" w:hAnsiTheme="majorHAnsi" w:cstheme="majorBidi"/>
              <w:color w:val="156082" w:themeColor="accent1"/>
              <w:sz w:val="27"/>
              <w:szCs w:val="27"/>
            </w:rPr>
            <w:t>[Date]</w:t>
          </w:r>
        </w:p>
      </w:docPartBody>
    </w:docPart>
    <w:docPart>
      <w:docPartPr>
        <w:name w:val="496395E93DD3495AA5078A8230275430"/>
        <w:category>
          <w:name w:val="General"/>
          <w:gallery w:val="placeholder"/>
        </w:category>
        <w:types>
          <w:type w:val="bbPlcHdr"/>
        </w:types>
        <w:behaviors>
          <w:behavior w:val="content"/>
        </w:behaviors>
        <w:guid w:val="{5DCACD71-CD3F-48AA-9056-45DF3F2FA065}"/>
      </w:docPartPr>
      <w:docPartBody>
        <w:p w:rsidR="00E61C32" w:rsidRDefault="00000000">
          <w:pPr>
            <w:pStyle w:val="496395E93DD3495AA5078A8230275430"/>
          </w:pPr>
          <w:r>
            <w:rPr>
              <w:rFonts w:asciiTheme="majorHAnsi" w:eastAsiaTheme="majorEastAsia" w:hAnsiTheme="majorHAnsi" w:cstheme="majorBidi"/>
              <w:color w:val="156082" w:themeColor="accent1"/>
              <w:sz w:val="27"/>
              <w:szCs w:val="27"/>
            </w:rPr>
            <w:t>[Date]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725B" w:rsidRDefault="0094725B">
      <w:pPr>
        <w:spacing w:line="240" w:lineRule="auto"/>
      </w:pPr>
      <w:r>
        <w:separator/>
      </w:r>
    </w:p>
  </w:endnote>
  <w:endnote w:type="continuationSeparator" w:id="0">
    <w:p w:rsidR="0094725B" w:rsidRDefault="0094725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725B" w:rsidRDefault="0094725B">
      <w:pPr>
        <w:spacing w:after="0"/>
      </w:pPr>
      <w:r>
        <w:separator/>
      </w:r>
    </w:p>
  </w:footnote>
  <w:footnote w:type="continuationSeparator" w:id="0">
    <w:p w:rsidR="0094725B" w:rsidRDefault="0094725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DAE"/>
    <w:rsid w:val="000148AA"/>
    <w:rsid w:val="003B0F76"/>
    <w:rsid w:val="006767D8"/>
    <w:rsid w:val="006F1F41"/>
    <w:rsid w:val="008413AA"/>
    <w:rsid w:val="0094725B"/>
    <w:rsid w:val="009D7A81"/>
    <w:rsid w:val="009E6F6D"/>
    <w:rsid w:val="00D00993"/>
    <w:rsid w:val="00E61C32"/>
    <w:rsid w:val="00EB7DAE"/>
    <w:rsid w:val="00FB63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C5824F16314D21B67B885BE3CE23C9">
    <w:name w:val="C3C5824F16314D21B67B885BE3CE23C9"/>
    <w:qFormat/>
    <w:pPr>
      <w:spacing w:after="160" w:line="278" w:lineRule="auto"/>
    </w:pPr>
    <w:rPr>
      <w:kern w:val="2"/>
      <w:sz w:val="24"/>
      <w:szCs w:val="24"/>
      <w14:ligatures w14:val="standardContextual"/>
    </w:rPr>
  </w:style>
  <w:style w:type="paragraph" w:customStyle="1" w:styleId="496395E93DD3495AA5078A8230275430">
    <w:name w:val="496395E93DD3495AA5078A823027543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IOT-BASED MEDICAL EMERGENCY SYSTEM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25</Pages>
  <Words>4222</Words>
  <Characters>25881</Characters>
  <Application>Microsoft Office Word</Application>
  <DocSecurity>0</DocSecurity>
  <Lines>862</Lines>
  <Paragraphs>501</Paragraphs>
  <ScaleCrop>false</ScaleCrop>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Chiedza  Mutinha</cp:lastModifiedBy>
  <cp:revision>5</cp:revision>
  <dcterms:created xsi:type="dcterms:W3CDTF">2025-11-18T09:23:00Z</dcterms:created>
  <dcterms:modified xsi:type="dcterms:W3CDTF">2025-11-18T16:55:00Z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dc26a8c7-c498-4801-b598-bb9260ff32f0</vt:lpwstr>
  </property>
  <property fmtid="{D5CDD505-2E9C-101B-9397-08002B2CF9AE}" pid="3" name="KSOProductBuildVer">
    <vt:lpwstr>2057-12.2.0.23149</vt:lpwstr>
  </property>
  <property fmtid="{D5CDD505-2E9C-101B-9397-08002B2CF9AE}" pid="4" name="ICV">
    <vt:lpwstr>A3858654D98E4A9F925B3D578A36E904_12</vt:lpwstr>
  </property>
</Properties>
</file>